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D45B3">
      <w:pPr>
        <w:pStyle w:val="6"/>
        <w:spacing w:before="129"/>
        <w:rPr>
          <w:rFonts w:ascii="Times New Roman"/>
          <w:sz w:val="20"/>
        </w:rPr>
      </w:pPr>
    </w:p>
    <w:tbl>
      <w:tblPr>
        <w:tblStyle w:val="5"/>
        <w:tblW w:w="0" w:type="auto"/>
        <w:tblInd w:w="25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458"/>
        <w:gridCol w:w="8424"/>
      </w:tblGrid>
      <w:tr w14:paraId="278CF85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63" w:hRule="atLeast"/>
        </w:trPr>
        <w:tc>
          <w:tcPr>
            <w:tcW w:w="2458" w:type="dxa"/>
          </w:tcPr>
          <w:p w14:paraId="5B6F875C">
            <w:pPr>
              <w:pStyle w:val="9"/>
              <w:spacing w:before="90"/>
              <w:rPr>
                <w:b/>
                <w:sz w:val="24"/>
              </w:rPr>
            </w:pPr>
            <w:r>
              <w:rPr>
                <w:b/>
                <w:sz w:val="24"/>
              </w:rPr>
              <w:t>Practical</w:t>
            </w:r>
            <w:r>
              <w:rPr>
                <w:b/>
                <w:spacing w:val="-10"/>
                <w:sz w:val="24"/>
              </w:rPr>
              <w:t xml:space="preserve"> </w:t>
            </w:r>
            <w:r>
              <w:rPr>
                <w:b/>
                <w:sz w:val="24"/>
              </w:rPr>
              <w:t>:</w:t>
            </w:r>
            <w:r>
              <w:rPr>
                <w:b/>
                <w:spacing w:val="-3"/>
                <w:sz w:val="24"/>
              </w:rPr>
              <w:t xml:space="preserve"> </w:t>
            </w:r>
            <w:r>
              <w:rPr>
                <w:b/>
                <w:spacing w:val="-12"/>
                <w:sz w:val="24"/>
              </w:rPr>
              <w:t>1</w:t>
            </w:r>
          </w:p>
        </w:tc>
        <w:tc>
          <w:tcPr>
            <w:tcW w:w="8424" w:type="dxa"/>
            <w:vMerge w:val="restart"/>
          </w:tcPr>
          <w:p w14:paraId="391F2455">
            <w:pPr>
              <w:pStyle w:val="9"/>
              <w:spacing w:before="4"/>
              <w:ind w:left="0"/>
              <w:rPr>
                <w:sz w:val="28"/>
              </w:rPr>
            </w:pPr>
          </w:p>
          <w:p w14:paraId="187B00E1">
            <w:pPr>
              <w:pStyle w:val="9"/>
              <w:ind w:left="624" w:right="353" w:hanging="260"/>
              <w:rPr>
                <w:b/>
                <w:sz w:val="28"/>
              </w:rPr>
            </w:pPr>
            <w:r>
              <w:rPr>
                <w:b/>
                <w:sz w:val="28"/>
              </w:rPr>
              <w:t>Implementation</w:t>
            </w:r>
            <w:r>
              <w:rPr>
                <w:b/>
                <w:spacing w:val="-11"/>
                <w:sz w:val="28"/>
              </w:rPr>
              <w:t xml:space="preserve"> </w:t>
            </w:r>
            <w:r>
              <w:rPr>
                <w:b/>
                <w:sz w:val="28"/>
              </w:rPr>
              <w:t>and</w:t>
            </w:r>
            <w:r>
              <w:rPr>
                <w:b/>
                <w:spacing w:val="-12"/>
                <w:sz w:val="28"/>
              </w:rPr>
              <w:t xml:space="preserve"> </w:t>
            </w:r>
            <w:r>
              <w:rPr>
                <w:b/>
                <w:sz w:val="28"/>
              </w:rPr>
              <w:t>Time</w:t>
            </w:r>
            <w:r>
              <w:rPr>
                <w:b/>
                <w:spacing w:val="-11"/>
                <w:sz w:val="28"/>
              </w:rPr>
              <w:t xml:space="preserve"> </w:t>
            </w:r>
            <w:r>
              <w:rPr>
                <w:b/>
                <w:sz w:val="28"/>
              </w:rPr>
              <w:t>analysis</w:t>
            </w:r>
            <w:r>
              <w:rPr>
                <w:b/>
                <w:spacing w:val="-8"/>
                <w:sz w:val="28"/>
              </w:rPr>
              <w:t xml:space="preserve"> </w:t>
            </w:r>
            <w:r>
              <w:rPr>
                <w:b/>
                <w:sz w:val="28"/>
              </w:rPr>
              <w:t>of</w:t>
            </w:r>
            <w:r>
              <w:rPr>
                <w:b/>
                <w:spacing w:val="-10"/>
                <w:sz w:val="28"/>
              </w:rPr>
              <w:t xml:space="preserve"> </w:t>
            </w:r>
            <w:r>
              <w:rPr>
                <w:b/>
                <w:sz w:val="28"/>
              </w:rPr>
              <w:t>sorting</w:t>
            </w:r>
            <w:r>
              <w:rPr>
                <w:b/>
                <w:spacing w:val="-8"/>
                <w:sz w:val="28"/>
              </w:rPr>
              <w:t xml:space="preserve"> </w:t>
            </w:r>
            <w:r>
              <w:rPr>
                <w:b/>
                <w:sz w:val="28"/>
              </w:rPr>
              <w:t>algorithms.</w:t>
            </w:r>
            <w:r>
              <w:rPr>
                <w:b/>
                <w:spacing w:val="-12"/>
                <w:sz w:val="28"/>
              </w:rPr>
              <w:t xml:space="preserve"> </w:t>
            </w:r>
            <w:r>
              <w:rPr>
                <w:b/>
                <w:sz w:val="28"/>
              </w:rPr>
              <w:t>Bubble sort, Selection sort, Insertion sort, Merge sort and Quicksort</w:t>
            </w:r>
          </w:p>
        </w:tc>
      </w:tr>
      <w:tr w14:paraId="34DABD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2458" w:type="dxa"/>
          </w:tcPr>
          <w:p w14:paraId="29CA6A22">
            <w:pPr>
              <w:pStyle w:val="9"/>
              <w:spacing w:before="94"/>
              <w:rPr>
                <w:b/>
                <w:sz w:val="24"/>
              </w:rPr>
            </w:pPr>
            <w:r>
              <w:rPr>
                <w:b/>
                <w:sz w:val="24"/>
              </w:rPr>
              <w:t>Date</w:t>
            </w:r>
            <w:r>
              <w:rPr>
                <w:b/>
                <w:spacing w:val="-4"/>
                <w:sz w:val="24"/>
              </w:rPr>
              <w:t xml:space="preserve"> </w:t>
            </w:r>
            <w:r>
              <w:rPr>
                <w:b/>
                <w:sz w:val="24"/>
              </w:rPr>
              <w:t xml:space="preserve">: </w:t>
            </w:r>
            <w:r>
              <w:rPr>
                <w:b/>
                <w:spacing w:val="-2"/>
                <w:sz w:val="24"/>
              </w:rPr>
              <w:t>29/07/26</w:t>
            </w:r>
          </w:p>
        </w:tc>
        <w:tc>
          <w:tcPr>
            <w:tcW w:w="8424" w:type="dxa"/>
            <w:vMerge w:val="continue"/>
            <w:tcBorders>
              <w:top w:val="nil"/>
            </w:tcBorders>
          </w:tcPr>
          <w:p w14:paraId="7690E483">
            <w:pPr>
              <w:rPr>
                <w:sz w:val="2"/>
                <w:szCs w:val="2"/>
              </w:rPr>
            </w:pPr>
          </w:p>
        </w:tc>
      </w:tr>
    </w:tbl>
    <w:p w14:paraId="372247A9">
      <w:pPr>
        <w:pStyle w:val="6"/>
        <w:spacing w:before="81"/>
        <w:rPr>
          <w:rFonts w:ascii="Times New Roman"/>
          <w:sz w:val="24"/>
        </w:rPr>
      </w:pPr>
    </w:p>
    <w:p w14:paraId="4BC2C99C">
      <w:pPr>
        <w:spacing w:before="0"/>
        <w:ind w:left="211" w:right="0" w:firstLine="0"/>
        <w:jc w:val="left"/>
        <w:rPr>
          <w:b/>
          <w:sz w:val="24"/>
        </w:rPr>
      </w:pPr>
      <w:r>
        <w:rPr>
          <w:b/>
          <w:sz w:val="24"/>
        </w:rPr>
        <w:t>Bubble</w:t>
      </w:r>
      <w:r>
        <w:rPr>
          <w:b/>
          <w:spacing w:val="-4"/>
          <w:sz w:val="24"/>
        </w:rPr>
        <w:t xml:space="preserve"> </w:t>
      </w:r>
      <w:r>
        <w:rPr>
          <w:b/>
          <w:sz w:val="24"/>
        </w:rPr>
        <w:t>Sort</w:t>
      </w:r>
      <w:r>
        <w:rPr>
          <w:b/>
          <w:spacing w:val="-1"/>
          <w:sz w:val="24"/>
        </w:rPr>
        <w:t xml:space="preserve"> </w:t>
      </w:r>
      <w:r>
        <w:rPr>
          <w:b/>
          <w:spacing w:val="-5"/>
          <w:sz w:val="24"/>
        </w:rPr>
        <w:t>:-</w:t>
      </w:r>
    </w:p>
    <w:p w14:paraId="55E340EB">
      <w:pPr>
        <w:pStyle w:val="6"/>
        <w:spacing w:before="201"/>
        <w:rPr>
          <w:b/>
          <w:sz w:val="24"/>
        </w:rPr>
      </w:pPr>
    </w:p>
    <w:p w14:paraId="41DD15B0">
      <w:pPr>
        <w:spacing w:before="0"/>
        <w:ind w:left="211" w:right="0" w:firstLine="0"/>
        <w:jc w:val="left"/>
        <w:rPr>
          <w:b/>
          <w:sz w:val="22"/>
        </w:rPr>
      </w:pPr>
      <w:r>
        <w:rPr>
          <w:b/>
          <w:sz w:val="22"/>
        </w:rPr>
        <w:t>Aim:-</w:t>
      </w:r>
    </w:p>
    <w:p w14:paraId="3B9A765E">
      <w:pPr>
        <w:spacing w:before="93"/>
        <w:ind w:left="369" w:right="0" w:firstLine="0"/>
        <w:jc w:val="left"/>
        <w:rPr>
          <w:b/>
          <w:sz w:val="24"/>
        </w:rPr>
      </w:pPr>
      <w:r>
        <w:rPr>
          <w:sz w:val="24"/>
        </w:rPr>
        <w:t>To</w:t>
      </w:r>
      <w:r>
        <w:rPr>
          <w:spacing w:val="-6"/>
          <w:sz w:val="24"/>
        </w:rPr>
        <w:t xml:space="preserve"> </w:t>
      </w:r>
      <w:r>
        <w:rPr>
          <w:sz w:val="24"/>
        </w:rPr>
        <w:t>implement</w:t>
      </w:r>
      <w:r>
        <w:rPr>
          <w:spacing w:val="-2"/>
          <w:sz w:val="24"/>
        </w:rPr>
        <w:t xml:space="preserve"> </w:t>
      </w:r>
      <w:r>
        <w:rPr>
          <w:sz w:val="24"/>
        </w:rPr>
        <w:t>the</w:t>
      </w:r>
      <w:r>
        <w:rPr>
          <w:spacing w:val="-2"/>
          <w:sz w:val="24"/>
        </w:rPr>
        <w:t xml:space="preserve"> </w:t>
      </w:r>
      <w:r>
        <w:rPr>
          <w:sz w:val="24"/>
        </w:rPr>
        <w:t>Bubble</w:t>
      </w:r>
      <w:r>
        <w:rPr>
          <w:spacing w:val="-2"/>
          <w:sz w:val="24"/>
        </w:rPr>
        <w:t xml:space="preserve"> </w:t>
      </w:r>
      <w:r>
        <w:rPr>
          <w:sz w:val="24"/>
        </w:rPr>
        <w:t>Sort</w:t>
      </w:r>
      <w:r>
        <w:rPr>
          <w:spacing w:val="-3"/>
          <w:sz w:val="24"/>
        </w:rPr>
        <w:t xml:space="preserve"> </w:t>
      </w:r>
      <w:r>
        <w:rPr>
          <w:sz w:val="24"/>
        </w:rPr>
        <w:t>algorithm</w:t>
      </w:r>
      <w:r>
        <w:rPr>
          <w:spacing w:val="-4"/>
          <w:sz w:val="24"/>
        </w:rPr>
        <w:t xml:space="preserve"> </w:t>
      </w:r>
      <w:r>
        <w:rPr>
          <w:sz w:val="24"/>
        </w:rPr>
        <w:t>in</w:t>
      </w:r>
      <w:r>
        <w:rPr>
          <w:spacing w:val="-3"/>
          <w:sz w:val="24"/>
        </w:rPr>
        <w:t xml:space="preserve"> </w:t>
      </w:r>
      <w:r>
        <w:rPr>
          <w:sz w:val="24"/>
        </w:rPr>
        <w:t>Python</w:t>
      </w:r>
      <w:r>
        <w:rPr>
          <w:spacing w:val="-3"/>
          <w:sz w:val="24"/>
        </w:rPr>
        <w:t xml:space="preserve"> </w:t>
      </w:r>
      <w:r>
        <w:rPr>
          <w:sz w:val="24"/>
        </w:rPr>
        <w:t>and</w:t>
      </w:r>
      <w:r>
        <w:rPr>
          <w:spacing w:val="-1"/>
          <w:sz w:val="24"/>
        </w:rPr>
        <w:t xml:space="preserve"> </w:t>
      </w:r>
      <w:r>
        <w:rPr>
          <w:sz w:val="24"/>
        </w:rPr>
        <w:t>analyze</w:t>
      </w:r>
      <w:r>
        <w:rPr>
          <w:spacing w:val="-2"/>
          <w:sz w:val="24"/>
        </w:rPr>
        <w:t xml:space="preserve"> </w:t>
      </w:r>
      <w:r>
        <w:rPr>
          <w:sz w:val="24"/>
        </w:rPr>
        <w:t>its</w:t>
      </w:r>
      <w:r>
        <w:rPr>
          <w:spacing w:val="-2"/>
          <w:sz w:val="24"/>
        </w:rPr>
        <w:t xml:space="preserve"> </w:t>
      </w:r>
      <w:r>
        <w:rPr>
          <w:sz w:val="24"/>
        </w:rPr>
        <w:t>time</w:t>
      </w:r>
      <w:r>
        <w:rPr>
          <w:spacing w:val="-2"/>
          <w:sz w:val="24"/>
        </w:rPr>
        <w:t xml:space="preserve"> complexity</w:t>
      </w:r>
      <w:r>
        <w:rPr>
          <w:b/>
          <w:spacing w:val="-2"/>
          <w:sz w:val="24"/>
        </w:rPr>
        <w:t>.</w:t>
      </w:r>
    </w:p>
    <w:p w14:paraId="0292C2AB">
      <w:pPr>
        <w:pStyle w:val="6"/>
        <w:spacing w:before="203"/>
        <w:rPr>
          <w:b/>
          <w:sz w:val="24"/>
        </w:rPr>
      </w:pPr>
    </w:p>
    <w:p w14:paraId="2EEC8434">
      <w:pPr>
        <w:spacing w:before="0" w:line="281" w:lineRule="exact"/>
        <w:ind w:left="158" w:right="0" w:firstLine="0"/>
        <w:jc w:val="left"/>
        <w:rPr>
          <w:b/>
          <w:sz w:val="24"/>
        </w:rPr>
      </w:pPr>
      <w:r>
        <w:rPr>
          <w:b/>
          <w:sz w:val="24"/>
        </w:rPr>
        <w:t>Algorithm:-</w:t>
      </w:r>
    </w:p>
    <w:p w14:paraId="350C2CC2">
      <w:pPr>
        <w:pStyle w:val="8"/>
        <w:numPr>
          <w:ilvl w:val="0"/>
          <w:numId w:val="1"/>
        </w:numPr>
        <w:tabs>
          <w:tab w:val="left" w:pos="719"/>
        </w:tabs>
        <w:spacing w:before="0" w:after="0" w:line="281" w:lineRule="exact"/>
        <w:ind w:left="719" w:right="0" w:hanging="359"/>
        <w:jc w:val="left"/>
        <w:rPr>
          <w:sz w:val="24"/>
        </w:rPr>
      </w:pPr>
      <w:r>
        <w:rPr>
          <w:spacing w:val="-2"/>
          <w:sz w:val="24"/>
        </w:rPr>
        <w:t>Start.</w:t>
      </w:r>
    </w:p>
    <w:p w14:paraId="6619D944">
      <w:pPr>
        <w:pStyle w:val="8"/>
        <w:numPr>
          <w:ilvl w:val="0"/>
          <w:numId w:val="1"/>
        </w:numPr>
        <w:tabs>
          <w:tab w:val="left" w:pos="719"/>
        </w:tabs>
        <w:spacing w:before="0" w:after="0" w:line="281" w:lineRule="exact"/>
        <w:ind w:left="719" w:right="0" w:hanging="359"/>
        <w:jc w:val="left"/>
        <w:rPr>
          <w:sz w:val="24"/>
        </w:rPr>
      </w:pPr>
      <w:r>
        <w:rPr>
          <w:sz w:val="24"/>
        </w:rPr>
        <w:t>Read</w:t>
      </w:r>
      <w:r>
        <w:rPr>
          <w:spacing w:val="-2"/>
          <w:sz w:val="24"/>
        </w:rPr>
        <w:t xml:space="preserve"> </w:t>
      </w:r>
      <w:r>
        <w:rPr>
          <w:sz w:val="24"/>
        </w:rPr>
        <w:t>the</w:t>
      </w:r>
      <w:r>
        <w:rPr>
          <w:spacing w:val="-1"/>
          <w:sz w:val="24"/>
        </w:rPr>
        <w:t xml:space="preserve"> </w:t>
      </w:r>
      <w:r>
        <w:rPr>
          <w:sz w:val="24"/>
        </w:rPr>
        <w:t>number</w:t>
      </w:r>
      <w:r>
        <w:rPr>
          <w:spacing w:val="-2"/>
          <w:sz w:val="24"/>
        </w:rPr>
        <w:t xml:space="preserve"> </w:t>
      </w:r>
      <w:r>
        <w:rPr>
          <w:sz w:val="24"/>
        </w:rPr>
        <w:t>of</w:t>
      </w:r>
      <w:r>
        <w:rPr>
          <w:spacing w:val="-2"/>
          <w:sz w:val="24"/>
        </w:rPr>
        <w:t xml:space="preserve"> </w:t>
      </w:r>
      <w:r>
        <w:rPr>
          <w:sz w:val="24"/>
        </w:rPr>
        <w:t>elements</w:t>
      </w:r>
      <w:r>
        <w:rPr>
          <w:spacing w:val="-2"/>
          <w:sz w:val="24"/>
        </w:rPr>
        <w:t xml:space="preserve"> </w:t>
      </w:r>
      <w:r>
        <w:rPr>
          <w:sz w:val="24"/>
        </w:rPr>
        <w:t>and</w:t>
      </w:r>
      <w:r>
        <w:rPr>
          <w:spacing w:val="-1"/>
          <w:sz w:val="24"/>
        </w:rPr>
        <w:t xml:space="preserve"> </w:t>
      </w:r>
      <w:r>
        <w:rPr>
          <w:sz w:val="24"/>
        </w:rPr>
        <w:t>the</w:t>
      </w:r>
      <w:r>
        <w:rPr>
          <w:spacing w:val="-3"/>
          <w:sz w:val="24"/>
        </w:rPr>
        <w:t xml:space="preserve"> </w:t>
      </w:r>
      <w:r>
        <w:rPr>
          <w:spacing w:val="-2"/>
          <w:sz w:val="24"/>
        </w:rPr>
        <w:t>array.</w:t>
      </w:r>
    </w:p>
    <w:p w14:paraId="50A397C2">
      <w:pPr>
        <w:pStyle w:val="8"/>
        <w:numPr>
          <w:ilvl w:val="0"/>
          <w:numId w:val="1"/>
        </w:numPr>
        <w:tabs>
          <w:tab w:val="left" w:pos="719"/>
        </w:tabs>
        <w:spacing w:before="0" w:after="0" w:line="281" w:lineRule="exact"/>
        <w:ind w:left="719" w:right="0" w:hanging="359"/>
        <w:jc w:val="left"/>
        <w:rPr>
          <w:sz w:val="24"/>
        </w:rPr>
      </w:pPr>
      <w:r>
        <w:rPr>
          <w:sz w:val="24"/>
        </w:rPr>
        <w:t>Compare</w:t>
      </w:r>
      <w:r>
        <w:rPr>
          <w:spacing w:val="-2"/>
          <w:sz w:val="24"/>
        </w:rPr>
        <w:t xml:space="preserve"> </w:t>
      </w:r>
      <w:r>
        <w:rPr>
          <w:sz w:val="24"/>
        </w:rPr>
        <w:t>each</w:t>
      </w:r>
      <w:r>
        <w:rPr>
          <w:spacing w:val="-3"/>
          <w:sz w:val="24"/>
        </w:rPr>
        <w:t xml:space="preserve"> </w:t>
      </w:r>
      <w:r>
        <w:rPr>
          <w:sz w:val="24"/>
        </w:rPr>
        <w:t>element</w:t>
      </w:r>
      <w:r>
        <w:rPr>
          <w:spacing w:val="-4"/>
          <w:sz w:val="24"/>
        </w:rPr>
        <w:t xml:space="preserve"> </w:t>
      </w:r>
      <w:r>
        <w:rPr>
          <w:sz w:val="24"/>
        </w:rPr>
        <w:t>with</w:t>
      </w:r>
      <w:r>
        <w:rPr>
          <w:spacing w:val="-2"/>
          <w:sz w:val="24"/>
        </w:rPr>
        <w:t xml:space="preserve"> </w:t>
      </w:r>
      <w:r>
        <w:rPr>
          <w:sz w:val="24"/>
        </w:rPr>
        <w:t>its</w:t>
      </w:r>
      <w:r>
        <w:rPr>
          <w:spacing w:val="-2"/>
          <w:sz w:val="24"/>
        </w:rPr>
        <w:t xml:space="preserve"> </w:t>
      </w:r>
      <w:r>
        <w:rPr>
          <w:sz w:val="24"/>
        </w:rPr>
        <w:t>adjacent</w:t>
      </w:r>
      <w:r>
        <w:rPr>
          <w:spacing w:val="-1"/>
          <w:sz w:val="24"/>
        </w:rPr>
        <w:t xml:space="preserve"> </w:t>
      </w:r>
      <w:r>
        <w:rPr>
          <w:spacing w:val="-2"/>
          <w:sz w:val="24"/>
        </w:rPr>
        <w:t>element.</w:t>
      </w:r>
    </w:p>
    <w:p w14:paraId="45F3ACAE">
      <w:pPr>
        <w:pStyle w:val="8"/>
        <w:numPr>
          <w:ilvl w:val="0"/>
          <w:numId w:val="1"/>
        </w:numPr>
        <w:tabs>
          <w:tab w:val="left" w:pos="719"/>
        </w:tabs>
        <w:spacing w:before="2" w:after="0" w:line="281" w:lineRule="exact"/>
        <w:ind w:left="719" w:right="0" w:hanging="359"/>
        <w:jc w:val="left"/>
        <w:rPr>
          <w:sz w:val="24"/>
        </w:rPr>
      </w:pPr>
      <w:r>
        <w:rPr>
          <w:sz w:val="24"/>
        </w:rPr>
        <w:t>If</w:t>
      </w:r>
      <w:r>
        <w:rPr>
          <w:spacing w:val="-6"/>
          <w:sz w:val="24"/>
        </w:rPr>
        <w:t xml:space="preserve"> </w:t>
      </w:r>
      <w:r>
        <w:rPr>
          <w:sz w:val="24"/>
        </w:rPr>
        <w:t>the</w:t>
      </w:r>
      <w:r>
        <w:rPr>
          <w:spacing w:val="-2"/>
          <w:sz w:val="24"/>
        </w:rPr>
        <w:t xml:space="preserve"> </w:t>
      </w:r>
      <w:r>
        <w:rPr>
          <w:sz w:val="24"/>
        </w:rPr>
        <w:t>current</w:t>
      </w:r>
      <w:r>
        <w:rPr>
          <w:spacing w:val="-4"/>
          <w:sz w:val="24"/>
        </w:rPr>
        <w:t xml:space="preserve"> </w:t>
      </w:r>
      <w:r>
        <w:rPr>
          <w:sz w:val="24"/>
        </w:rPr>
        <w:t>element</w:t>
      </w:r>
      <w:r>
        <w:rPr>
          <w:spacing w:val="-2"/>
          <w:sz w:val="24"/>
        </w:rPr>
        <w:t xml:space="preserve"> </w:t>
      </w:r>
      <w:r>
        <w:rPr>
          <w:sz w:val="24"/>
        </w:rPr>
        <w:t>is</w:t>
      </w:r>
      <w:r>
        <w:rPr>
          <w:spacing w:val="-3"/>
          <w:sz w:val="24"/>
        </w:rPr>
        <w:t xml:space="preserve"> </w:t>
      </w:r>
      <w:r>
        <w:rPr>
          <w:sz w:val="24"/>
        </w:rPr>
        <w:t>greater</w:t>
      </w:r>
      <w:r>
        <w:rPr>
          <w:spacing w:val="-3"/>
          <w:sz w:val="24"/>
        </w:rPr>
        <w:t xml:space="preserve"> </w:t>
      </w:r>
      <w:r>
        <w:rPr>
          <w:sz w:val="24"/>
        </w:rPr>
        <w:t>than</w:t>
      </w:r>
      <w:r>
        <w:rPr>
          <w:spacing w:val="-3"/>
          <w:sz w:val="24"/>
        </w:rPr>
        <w:t xml:space="preserve"> </w:t>
      </w:r>
      <w:r>
        <w:rPr>
          <w:sz w:val="24"/>
        </w:rPr>
        <w:t>the</w:t>
      </w:r>
      <w:r>
        <w:rPr>
          <w:spacing w:val="-2"/>
          <w:sz w:val="24"/>
        </w:rPr>
        <w:t xml:space="preserve"> </w:t>
      </w:r>
      <w:r>
        <w:rPr>
          <w:sz w:val="24"/>
        </w:rPr>
        <w:t>next</w:t>
      </w:r>
      <w:r>
        <w:rPr>
          <w:spacing w:val="-4"/>
          <w:sz w:val="24"/>
        </w:rPr>
        <w:t xml:space="preserve"> </w:t>
      </w:r>
      <w:r>
        <w:rPr>
          <w:sz w:val="24"/>
        </w:rPr>
        <w:t>element,</w:t>
      </w:r>
      <w:r>
        <w:rPr>
          <w:spacing w:val="-2"/>
          <w:sz w:val="24"/>
        </w:rPr>
        <w:t xml:space="preserve"> </w:t>
      </w:r>
      <w:r>
        <w:rPr>
          <w:sz w:val="24"/>
        </w:rPr>
        <w:t>swap</w:t>
      </w:r>
      <w:r>
        <w:rPr>
          <w:spacing w:val="-1"/>
          <w:sz w:val="24"/>
        </w:rPr>
        <w:t xml:space="preserve"> </w:t>
      </w:r>
      <w:r>
        <w:rPr>
          <w:spacing w:val="-2"/>
          <w:sz w:val="24"/>
        </w:rPr>
        <w:t>them.</w:t>
      </w:r>
    </w:p>
    <w:p w14:paraId="63D7E522">
      <w:pPr>
        <w:pStyle w:val="8"/>
        <w:numPr>
          <w:ilvl w:val="0"/>
          <w:numId w:val="1"/>
        </w:numPr>
        <w:tabs>
          <w:tab w:val="left" w:pos="719"/>
        </w:tabs>
        <w:spacing w:before="0" w:after="0" w:line="281" w:lineRule="exact"/>
        <w:ind w:left="719" w:right="0" w:hanging="359"/>
        <w:jc w:val="left"/>
        <w:rPr>
          <w:sz w:val="24"/>
        </w:rPr>
      </w:pPr>
      <w:r>
        <w:rPr>
          <w:sz w:val="24"/>
        </w:rPr>
        <w:t>Repeat</w:t>
      </w:r>
      <w:r>
        <w:rPr>
          <w:spacing w:val="-5"/>
          <w:sz w:val="24"/>
        </w:rPr>
        <w:t xml:space="preserve"> </w:t>
      </w:r>
      <w:r>
        <w:rPr>
          <w:sz w:val="24"/>
        </w:rPr>
        <w:t>the</w:t>
      </w:r>
      <w:r>
        <w:rPr>
          <w:spacing w:val="-4"/>
          <w:sz w:val="24"/>
        </w:rPr>
        <w:t xml:space="preserve"> </w:t>
      </w:r>
      <w:r>
        <w:rPr>
          <w:sz w:val="24"/>
        </w:rPr>
        <w:t>process</w:t>
      </w:r>
      <w:r>
        <w:rPr>
          <w:spacing w:val="-1"/>
          <w:sz w:val="24"/>
        </w:rPr>
        <w:t xml:space="preserve"> </w:t>
      </w:r>
      <w:r>
        <w:rPr>
          <w:sz w:val="24"/>
        </w:rPr>
        <w:t>for</w:t>
      </w:r>
      <w:r>
        <w:rPr>
          <w:spacing w:val="-4"/>
          <w:sz w:val="24"/>
        </w:rPr>
        <w:t xml:space="preserve"> </w:t>
      </w:r>
      <w:r>
        <w:rPr>
          <w:sz w:val="24"/>
        </w:rPr>
        <w:t>all</w:t>
      </w:r>
      <w:r>
        <w:rPr>
          <w:spacing w:val="-2"/>
          <w:sz w:val="24"/>
        </w:rPr>
        <w:t xml:space="preserve"> </w:t>
      </w:r>
      <w:r>
        <w:rPr>
          <w:sz w:val="24"/>
        </w:rPr>
        <w:t>elements</w:t>
      </w:r>
      <w:r>
        <w:rPr>
          <w:spacing w:val="-1"/>
          <w:sz w:val="24"/>
        </w:rPr>
        <w:t xml:space="preserve"> </w:t>
      </w:r>
      <w:r>
        <w:rPr>
          <w:sz w:val="24"/>
        </w:rPr>
        <w:t>until</w:t>
      </w:r>
      <w:r>
        <w:rPr>
          <w:spacing w:val="-3"/>
          <w:sz w:val="24"/>
        </w:rPr>
        <w:t xml:space="preserve"> </w:t>
      </w:r>
      <w:r>
        <w:rPr>
          <w:sz w:val="24"/>
        </w:rPr>
        <w:t>no</w:t>
      </w:r>
      <w:r>
        <w:rPr>
          <w:spacing w:val="-1"/>
          <w:sz w:val="24"/>
        </w:rPr>
        <w:t xml:space="preserve"> </w:t>
      </w:r>
      <w:r>
        <w:rPr>
          <w:sz w:val="24"/>
        </w:rPr>
        <w:t>swaps</w:t>
      </w:r>
      <w:r>
        <w:rPr>
          <w:spacing w:val="-1"/>
          <w:sz w:val="24"/>
        </w:rPr>
        <w:t xml:space="preserve"> </w:t>
      </w:r>
      <w:r>
        <w:rPr>
          <w:sz w:val="24"/>
        </w:rPr>
        <w:t>are</w:t>
      </w:r>
      <w:r>
        <w:rPr>
          <w:spacing w:val="-1"/>
          <w:sz w:val="24"/>
        </w:rPr>
        <w:t xml:space="preserve"> </w:t>
      </w:r>
      <w:r>
        <w:rPr>
          <w:spacing w:val="-2"/>
          <w:sz w:val="24"/>
        </w:rPr>
        <w:t>required.</w:t>
      </w:r>
    </w:p>
    <w:p w14:paraId="386A8403">
      <w:pPr>
        <w:pStyle w:val="8"/>
        <w:numPr>
          <w:ilvl w:val="0"/>
          <w:numId w:val="1"/>
        </w:numPr>
        <w:tabs>
          <w:tab w:val="left" w:pos="719"/>
        </w:tabs>
        <w:spacing w:before="0" w:after="0" w:line="281" w:lineRule="exact"/>
        <w:ind w:left="719" w:right="0" w:hanging="359"/>
        <w:jc w:val="left"/>
        <w:rPr>
          <w:sz w:val="24"/>
        </w:rPr>
      </w:pPr>
      <w:r>
        <w:rPr>
          <w:sz w:val="24"/>
        </w:rPr>
        <w:t>Display</w:t>
      </w:r>
      <w:r>
        <w:rPr>
          <w:spacing w:val="-2"/>
          <w:sz w:val="24"/>
        </w:rPr>
        <w:t xml:space="preserve"> </w:t>
      </w:r>
      <w:r>
        <w:rPr>
          <w:sz w:val="24"/>
        </w:rPr>
        <w:t>the</w:t>
      </w:r>
      <w:r>
        <w:rPr>
          <w:spacing w:val="-1"/>
          <w:sz w:val="24"/>
        </w:rPr>
        <w:t xml:space="preserve"> </w:t>
      </w:r>
      <w:r>
        <w:rPr>
          <w:sz w:val="24"/>
        </w:rPr>
        <w:t xml:space="preserve">sorted </w:t>
      </w:r>
      <w:r>
        <w:rPr>
          <w:spacing w:val="-2"/>
          <w:sz w:val="24"/>
        </w:rPr>
        <w:t>array.</w:t>
      </w:r>
    </w:p>
    <w:p w14:paraId="067EC483">
      <w:pPr>
        <w:pStyle w:val="8"/>
        <w:numPr>
          <w:ilvl w:val="0"/>
          <w:numId w:val="1"/>
        </w:numPr>
        <w:tabs>
          <w:tab w:val="left" w:pos="719"/>
        </w:tabs>
        <w:spacing w:before="0" w:after="0" w:line="281" w:lineRule="exact"/>
        <w:ind w:left="719" w:right="0" w:hanging="359"/>
        <w:jc w:val="left"/>
        <w:rPr>
          <w:sz w:val="24"/>
        </w:rPr>
      </w:pPr>
      <w:r>
        <w:rPr>
          <w:spacing w:val="-4"/>
          <w:sz w:val="24"/>
        </w:rPr>
        <w:t>Stop.</w:t>
      </w:r>
    </w:p>
    <w:p w14:paraId="2C2E6397">
      <w:pPr>
        <w:pStyle w:val="6"/>
        <w:rPr>
          <w:sz w:val="24"/>
        </w:rPr>
      </w:pPr>
    </w:p>
    <w:p w14:paraId="664D8EA9">
      <w:pPr>
        <w:pStyle w:val="6"/>
        <w:spacing w:before="1"/>
        <w:rPr>
          <w:sz w:val="24"/>
        </w:rPr>
      </w:pPr>
    </w:p>
    <w:p w14:paraId="18D766F3">
      <w:pPr>
        <w:spacing w:before="0"/>
        <w:ind w:left="0" w:right="0" w:firstLine="0"/>
        <w:jc w:val="left"/>
        <w:rPr>
          <w:b/>
          <w:sz w:val="24"/>
        </w:rPr>
      </w:pPr>
      <w:r>
        <w:rPr>
          <w:b/>
          <w:sz w:val="24"/>
        </w:rPr>
        <w:t>Program:-</w:t>
      </w:r>
    </w:p>
    <w:p w14:paraId="0BE3D55A">
      <w:pPr>
        <w:pStyle w:val="6"/>
        <w:spacing w:before="1"/>
        <w:rPr>
          <w:b/>
          <w:sz w:val="24"/>
        </w:rPr>
      </w:pPr>
    </w:p>
    <w:p w14:paraId="423667A0">
      <w:pPr>
        <w:spacing w:before="0" w:line="281" w:lineRule="exact"/>
        <w:ind w:left="211" w:right="0" w:firstLine="0"/>
        <w:jc w:val="left"/>
        <w:rPr>
          <w:sz w:val="24"/>
        </w:rPr>
      </w:pPr>
      <w:r>
        <w:rPr>
          <w:sz w:val="24"/>
        </w:rPr>
        <w:t>def</w:t>
      </w:r>
      <w:r>
        <w:rPr>
          <w:spacing w:val="1"/>
          <w:sz w:val="24"/>
        </w:rPr>
        <w:t xml:space="preserve"> </w:t>
      </w:r>
      <w:r>
        <w:rPr>
          <w:spacing w:val="-2"/>
          <w:sz w:val="24"/>
        </w:rPr>
        <w:t>bubble_sort(arr):</w:t>
      </w:r>
    </w:p>
    <w:p w14:paraId="0F5B3BD2">
      <w:pPr>
        <w:spacing w:before="0" w:line="281" w:lineRule="exact"/>
        <w:ind w:left="211" w:right="0" w:firstLine="0"/>
        <w:jc w:val="left"/>
        <w:rPr>
          <w:sz w:val="24"/>
        </w:rPr>
      </w:pPr>
      <w:r>
        <w:rPr>
          <w:sz w:val="24"/>
        </w:rPr>
        <w:t>n</w:t>
      </w:r>
      <w:r>
        <w:rPr>
          <w:spacing w:val="-3"/>
          <w:sz w:val="24"/>
        </w:rPr>
        <w:t xml:space="preserve"> </w:t>
      </w:r>
      <w:r>
        <w:rPr>
          <w:sz w:val="24"/>
        </w:rPr>
        <w:t xml:space="preserve">= </w:t>
      </w:r>
      <w:r>
        <w:rPr>
          <w:spacing w:val="-2"/>
          <w:sz w:val="24"/>
        </w:rPr>
        <w:t>len(arr)</w:t>
      </w:r>
    </w:p>
    <w:p w14:paraId="6D30FEF7">
      <w:pPr>
        <w:spacing w:before="280"/>
        <w:ind w:left="211" w:right="0" w:firstLine="0"/>
        <w:jc w:val="left"/>
        <w:rPr>
          <w:sz w:val="24"/>
        </w:rPr>
      </w:pPr>
      <w:r>
        <w:rPr>
          <w:sz w:val="24"/>
        </w:rPr>
        <w:t>for</w:t>
      </w:r>
      <w:r>
        <w:rPr>
          <w:spacing w:val="-2"/>
          <w:sz w:val="24"/>
        </w:rPr>
        <w:t xml:space="preserve"> </w:t>
      </w:r>
      <w:r>
        <w:rPr>
          <w:sz w:val="24"/>
        </w:rPr>
        <w:t>i</w:t>
      </w:r>
      <w:r>
        <w:rPr>
          <w:spacing w:val="-1"/>
          <w:sz w:val="24"/>
        </w:rPr>
        <w:t xml:space="preserve"> </w:t>
      </w:r>
      <w:r>
        <w:rPr>
          <w:sz w:val="24"/>
        </w:rPr>
        <w:t>in</w:t>
      </w:r>
      <w:r>
        <w:rPr>
          <w:spacing w:val="-1"/>
          <w:sz w:val="24"/>
        </w:rPr>
        <w:t xml:space="preserve"> </w:t>
      </w:r>
      <w:r>
        <w:rPr>
          <w:spacing w:val="-2"/>
          <w:sz w:val="24"/>
        </w:rPr>
        <w:t>range(n):</w:t>
      </w:r>
    </w:p>
    <w:p w14:paraId="546A24C2">
      <w:pPr>
        <w:spacing w:before="2"/>
        <w:ind w:left="634" w:right="8409" w:hanging="212"/>
        <w:jc w:val="left"/>
        <w:rPr>
          <w:sz w:val="24"/>
        </w:rPr>
      </w:pPr>
      <w:r>
        <w:rPr>
          <w:sz w:val="24"/>
        </w:rPr>
        <w:t>for</w:t>
      </w:r>
      <w:r>
        <w:rPr>
          <w:spacing w:val="-10"/>
          <w:sz w:val="24"/>
        </w:rPr>
        <w:t xml:space="preserve"> </w:t>
      </w:r>
      <w:r>
        <w:rPr>
          <w:sz w:val="24"/>
        </w:rPr>
        <w:t>j</w:t>
      </w:r>
      <w:r>
        <w:rPr>
          <w:spacing w:val="-9"/>
          <w:sz w:val="24"/>
        </w:rPr>
        <w:t xml:space="preserve"> </w:t>
      </w:r>
      <w:r>
        <w:rPr>
          <w:sz w:val="24"/>
        </w:rPr>
        <w:t>in</w:t>
      </w:r>
      <w:r>
        <w:rPr>
          <w:spacing w:val="-9"/>
          <w:sz w:val="24"/>
        </w:rPr>
        <w:t xml:space="preserve"> </w:t>
      </w:r>
      <w:r>
        <w:rPr>
          <w:sz w:val="24"/>
        </w:rPr>
        <w:t>range(0,</w:t>
      </w:r>
      <w:r>
        <w:rPr>
          <w:spacing w:val="-9"/>
          <w:sz w:val="24"/>
        </w:rPr>
        <w:t xml:space="preserve"> </w:t>
      </w:r>
      <w:r>
        <w:rPr>
          <w:sz w:val="24"/>
        </w:rPr>
        <w:t>n-i-1): if arr[j] &gt; arr[j+1]:</w:t>
      </w:r>
    </w:p>
    <w:p w14:paraId="75E6A118">
      <w:pPr>
        <w:spacing w:before="0" w:line="280" w:lineRule="exact"/>
        <w:ind w:left="845" w:right="0" w:firstLine="0"/>
        <w:jc w:val="left"/>
        <w:rPr>
          <w:sz w:val="24"/>
        </w:rPr>
      </w:pPr>
      <w:r>
        <w:rPr>
          <w:sz w:val="24"/>
        </w:rPr>
        <w:t>arr[j],</w:t>
      </w:r>
      <w:r>
        <w:rPr>
          <w:spacing w:val="-4"/>
          <w:sz w:val="24"/>
        </w:rPr>
        <w:t xml:space="preserve"> </w:t>
      </w:r>
      <w:r>
        <w:rPr>
          <w:sz w:val="24"/>
        </w:rPr>
        <w:t>arr[j+1]</w:t>
      </w:r>
      <w:r>
        <w:rPr>
          <w:spacing w:val="-2"/>
          <w:sz w:val="24"/>
        </w:rPr>
        <w:t xml:space="preserve"> </w:t>
      </w:r>
      <w:r>
        <w:rPr>
          <w:sz w:val="24"/>
        </w:rPr>
        <w:t>=</w:t>
      </w:r>
      <w:r>
        <w:rPr>
          <w:spacing w:val="-5"/>
          <w:sz w:val="24"/>
        </w:rPr>
        <w:t xml:space="preserve"> </w:t>
      </w:r>
      <w:r>
        <w:rPr>
          <w:sz w:val="24"/>
        </w:rPr>
        <w:t>arr[j+1],</w:t>
      </w:r>
      <w:r>
        <w:rPr>
          <w:spacing w:val="-3"/>
          <w:sz w:val="24"/>
        </w:rPr>
        <w:t xml:space="preserve"> </w:t>
      </w:r>
      <w:r>
        <w:rPr>
          <w:spacing w:val="-2"/>
          <w:sz w:val="24"/>
        </w:rPr>
        <w:t>arr[j]</w:t>
      </w:r>
    </w:p>
    <w:p w14:paraId="75DC93BE">
      <w:pPr>
        <w:spacing w:before="280" w:line="482" w:lineRule="auto"/>
        <w:ind w:left="316" w:right="3885" w:firstLine="0"/>
        <w:jc w:val="left"/>
        <w:rPr>
          <w:sz w:val="24"/>
        </w:rPr>
      </w:pPr>
      <w:r>
        <w:rPr>
          <w:sz w:val="24"/>
        </w:rPr>
        <w:t>arr</w:t>
      </w:r>
      <w:r>
        <w:rPr>
          <w:spacing w:val="-10"/>
          <w:sz w:val="24"/>
        </w:rPr>
        <w:t xml:space="preserve"> </w:t>
      </w:r>
      <w:r>
        <w:rPr>
          <w:sz w:val="24"/>
        </w:rPr>
        <w:t>=</w:t>
      </w:r>
      <w:r>
        <w:rPr>
          <w:spacing w:val="-9"/>
          <w:sz w:val="24"/>
        </w:rPr>
        <w:t xml:space="preserve"> </w:t>
      </w:r>
      <w:r>
        <w:rPr>
          <w:sz w:val="24"/>
        </w:rPr>
        <w:t>list(map(int,</w:t>
      </w:r>
      <w:r>
        <w:rPr>
          <w:spacing w:val="-8"/>
          <w:sz w:val="24"/>
        </w:rPr>
        <w:t xml:space="preserve"> </w:t>
      </w:r>
      <w:r>
        <w:rPr>
          <w:sz w:val="24"/>
        </w:rPr>
        <w:t>input("Enter</w:t>
      </w:r>
      <w:r>
        <w:rPr>
          <w:spacing w:val="-8"/>
          <w:sz w:val="24"/>
        </w:rPr>
        <w:t xml:space="preserve"> </w:t>
      </w:r>
      <w:r>
        <w:rPr>
          <w:sz w:val="24"/>
        </w:rPr>
        <w:t>elements:</w:t>
      </w:r>
      <w:r>
        <w:rPr>
          <w:spacing w:val="-8"/>
          <w:sz w:val="24"/>
        </w:rPr>
        <w:t xml:space="preserve"> </w:t>
      </w:r>
      <w:r>
        <w:rPr>
          <w:sz w:val="24"/>
        </w:rPr>
        <w:t xml:space="preserve">").split())) </w:t>
      </w:r>
      <w:r>
        <w:rPr>
          <w:spacing w:val="-2"/>
          <w:sz w:val="24"/>
        </w:rPr>
        <w:t>bubble_sort(arr)</w:t>
      </w:r>
    </w:p>
    <w:p w14:paraId="738B93CA">
      <w:pPr>
        <w:spacing w:before="0" w:line="276" w:lineRule="exact"/>
        <w:ind w:left="316" w:right="0" w:firstLine="0"/>
        <w:jc w:val="left"/>
        <w:rPr>
          <w:sz w:val="24"/>
        </w:rPr>
      </w:pPr>
      <w:r>
        <w:rPr>
          <w:sz w:val="24"/>
        </w:rPr>
        <w:t>print("Sorted</w:t>
      </w:r>
      <w:r>
        <w:rPr>
          <w:spacing w:val="-8"/>
          <w:sz w:val="24"/>
        </w:rPr>
        <w:t xml:space="preserve"> </w:t>
      </w:r>
      <w:r>
        <w:rPr>
          <w:sz w:val="24"/>
        </w:rPr>
        <w:t>Array:",</w:t>
      </w:r>
      <w:r>
        <w:rPr>
          <w:spacing w:val="-5"/>
          <w:sz w:val="24"/>
        </w:rPr>
        <w:t xml:space="preserve"> </w:t>
      </w:r>
      <w:r>
        <w:rPr>
          <w:spacing w:val="-4"/>
          <w:sz w:val="24"/>
        </w:rPr>
        <w:t>arr)</w:t>
      </w:r>
    </w:p>
    <w:p w14:paraId="3CCFC432">
      <w:pPr>
        <w:pStyle w:val="6"/>
        <w:spacing w:before="1"/>
        <w:rPr>
          <w:sz w:val="24"/>
        </w:rPr>
      </w:pPr>
    </w:p>
    <w:p w14:paraId="34D1B5EF">
      <w:pPr>
        <w:spacing w:before="1"/>
        <w:ind w:left="0" w:right="0" w:firstLine="0"/>
        <w:jc w:val="left"/>
        <w:rPr>
          <w:b/>
          <w:sz w:val="24"/>
        </w:rPr>
      </w:pPr>
      <w:r>
        <w:rPr>
          <w:b/>
          <w:sz w:val="24"/>
        </w:rPr>
        <w:t>Output:-</w:t>
      </w:r>
    </w:p>
    <w:p w14:paraId="2B339146">
      <w:pPr>
        <w:pStyle w:val="6"/>
        <w:spacing w:before="147"/>
        <w:rPr>
          <w:b/>
          <w:sz w:val="20"/>
        </w:rPr>
      </w:pPr>
      <w:r>
        <w:rPr>
          <w:b/>
          <w:sz w:val="20"/>
        </w:rPr>
        <w:drawing>
          <wp:anchor distT="0" distB="0" distL="0" distR="0" simplePos="0" relativeHeight="251674624" behindDoc="1" locked="0" layoutInCell="1" allowOverlap="1">
            <wp:simplePos x="0" y="0"/>
            <wp:positionH relativeFrom="page">
              <wp:posOffset>819150</wp:posOffset>
            </wp:positionH>
            <wp:positionV relativeFrom="paragraph">
              <wp:posOffset>257175</wp:posOffset>
            </wp:positionV>
            <wp:extent cx="3093720" cy="739140"/>
            <wp:effectExtent l="0" t="0" r="0" b="0"/>
            <wp:wrapTopAndBottom/>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3093720" cy="739140"/>
                    </a:xfrm>
                    <a:prstGeom prst="rect">
                      <a:avLst/>
                    </a:prstGeom>
                  </pic:spPr>
                </pic:pic>
              </a:graphicData>
            </a:graphic>
          </wp:anchor>
        </w:drawing>
      </w:r>
    </w:p>
    <w:p w14:paraId="08C7327D">
      <w:pPr>
        <w:pStyle w:val="6"/>
        <w:spacing w:after="0"/>
        <w:rPr>
          <w:b/>
          <w:sz w:val="20"/>
        </w:rPr>
        <w:sectPr>
          <w:headerReference r:id="rId5" w:type="default"/>
          <w:footerReference r:id="rId6" w:type="default"/>
          <w:type w:val="continuous"/>
          <w:pgSz w:w="12240" w:h="15840"/>
          <w:pgMar w:top="1840" w:right="360" w:bottom="620" w:left="720" w:header="177" w:footer="431" w:gutter="0"/>
          <w:pgNumType w:start="1"/>
          <w:cols w:space="720" w:num="1"/>
        </w:sectPr>
      </w:pPr>
    </w:p>
    <w:p w14:paraId="3A3F9FB5">
      <w:pPr>
        <w:pStyle w:val="2"/>
        <w:spacing w:before="258"/>
        <w:ind w:left="460"/>
        <w:rPr>
          <w:rFonts w:ascii="Consolas"/>
        </w:rPr>
      </w:pPr>
      <w:r>
        <w:rPr>
          <w:rFonts w:ascii="Consolas"/>
        </w:rPr>
        <w:t>Analysis:-</w:t>
      </w:r>
    </w:p>
    <w:p w14:paraId="64121EBD">
      <w:pPr>
        <w:pStyle w:val="6"/>
        <w:spacing w:before="8"/>
        <w:rPr>
          <w:rFonts w:ascii="Consolas"/>
          <w:b/>
          <w:sz w:val="16"/>
        </w:rPr>
      </w:pPr>
      <w:r>
        <w:rPr>
          <w:rFonts w:ascii="Consolas"/>
          <w:b/>
          <w:sz w:val="16"/>
        </w:rPr>
        <w:drawing>
          <wp:anchor distT="0" distB="0" distL="0" distR="0" simplePos="0" relativeHeight="251674624" behindDoc="1" locked="0" layoutInCell="1" allowOverlap="1">
            <wp:simplePos x="0" y="0"/>
            <wp:positionH relativeFrom="page">
              <wp:posOffset>1174750</wp:posOffset>
            </wp:positionH>
            <wp:positionV relativeFrom="paragraph">
              <wp:posOffset>139065</wp:posOffset>
            </wp:positionV>
            <wp:extent cx="5006340" cy="211074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006340" cy="2110740"/>
                    </a:xfrm>
                    <a:prstGeom prst="rect">
                      <a:avLst/>
                    </a:prstGeom>
                  </pic:spPr>
                </pic:pic>
              </a:graphicData>
            </a:graphic>
          </wp:anchor>
        </w:drawing>
      </w:r>
    </w:p>
    <w:p w14:paraId="639BA4CA">
      <w:pPr>
        <w:spacing w:before="274"/>
        <w:ind w:left="0" w:right="0" w:firstLine="0"/>
        <w:jc w:val="left"/>
        <w:rPr>
          <w:rFonts w:ascii="Consolas" w:hAnsi="Consolas"/>
          <w:sz w:val="28"/>
        </w:rPr>
      </w:pPr>
      <w:r>
        <w:rPr>
          <w:rFonts w:ascii="Consolas" w:hAnsi="Consolas"/>
          <w:sz w:val="28"/>
        </w:rPr>
        <w:t>Best</w:t>
      </w:r>
      <w:r>
        <w:rPr>
          <w:rFonts w:ascii="Consolas" w:hAnsi="Consolas"/>
          <w:spacing w:val="-4"/>
          <w:sz w:val="28"/>
        </w:rPr>
        <w:t xml:space="preserve"> </w:t>
      </w:r>
      <w:r>
        <w:rPr>
          <w:rFonts w:ascii="Consolas" w:hAnsi="Consolas"/>
          <w:sz w:val="28"/>
        </w:rPr>
        <w:t>Case</w:t>
      </w:r>
      <w:r>
        <w:rPr>
          <w:rFonts w:ascii="Consolas" w:hAnsi="Consolas"/>
          <w:spacing w:val="-3"/>
          <w:sz w:val="28"/>
        </w:rPr>
        <w:t xml:space="preserve"> </w:t>
      </w:r>
      <w:r>
        <w:rPr>
          <w:sz w:val="28"/>
        </w:rPr>
        <w:t>–</w:t>
      </w:r>
      <w:r>
        <w:rPr>
          <w:spacing w:val="59"/>
          <w:w w:val="150"/>
          <w:sz w:val="28"/>
        </w:rPr>
        <w:t xml:space="preserve"> </w:t>
      </w:r>
      <w:r>
        <w:rPr>
          <w:rFonts w:ascii="Consolas" w:hAnsi="Consolas"/>
          <w:spacing w:val="-4"/>
          <w:sz w:val="28"/>
        </w:rPr>
        <w:t>O(n)</w:t>
      </w:r>
    </w:p>
    <w:p w14:paraId="150983A6">
      <w:pPr>
        <w:spacing w:before="1"/>
        <w:ind w:left="0" w:right="156" w:firstLine="0"/>
        <w:jc w:val="left"/>
        <w:rPr>
          <w:rFonts w:ascii="Consolas"/>
          <w:sz w:val="28"/>
        </w:rPr>
      </w:pPr>
      <w:r>
        <w:rPr>
          <w:rFonts w:ascii="Consolas"/>
          <w:sz w:val="28"/>
        </w:rPr>
        <w:t>The</w:t>
      </w:r>
      <w:r>
        <w:rPr>
          <w:rFonts w:ascii="Consolas"/>
          <w:spacing w:val="-5"/>
          <w:sz w:val="28"/>
        </w:rPr>
        <w:t xml:space="preserve"> </w:t>
      </w:r>
      <w:r>
        <w:rPr>
          <w:rFonts w:ascii="Consolas"/>
          <w:sz w:val="28"/>
        </w:rPr>
        <w:t>best</w:t>
      </w:r>
      <w:r>
        <w:rPr>
          <w:rFonts w:ascii="Consolas"/>
          <w:spacing w:val="-5"/>
          <w:sz w:val="28"/>
        </w:rPr>
        <w:t xml:space="preserve"> </w:t>
      </w:r>
      <w:r>
        <w:rPr>
          <w:rFonts w:ascii="Consolas"/>
          <w:sz w:val="28"/>
        </w:rPr>
        <w:t>case</w:t>
      </w:r>
      <w:r>
        <w:rPr>
          <w:rFonts w:ascii="Consolas"/>
          <w:spacing w:val="-5"/>
          <w:sz w:val="28"/>
        </w:rPr>
        <w:t xml:space="preserve"> </w:t>
      </w:r>
      <w:r>
        <w:rPr>
          <w:rFonts w:ascii="Consolas"/>
          <w:sz w:val="28"/>
        </w:rPr>
        <w:t>occurs</w:t>
      </w:r>
      <w:r>
        <w:rPr>
          <w:rFonts w:ascii="Consolas"/>
          <w:spacing w:val="-5"/>
          <w:sz w:val="28"/>
        </w:rPr>
        <w:t xml:space="preserve"> </w:t>
      </w:r>
      <w:r>
        <w:rPr>
          <w:rFonts w:ascii="Consolas"/>
          <w:sz w:val="28"/>
        </w:rPr>
        <w:t>when</w:t>
      </w:r>
      <w:r>
        <w:rPr>
          <w:rFonts w:ascii="Consolas"/>
          <w:spacing w:val="-2"/>
          <w:sz w:val="28"/>
        </w:rPr>
        <w:t xml:space="preserve"> </w:t>
      </w:r>
      <w:r>
        <w:rPr>
          <w:rFonts w:ascii="Consolas"/>
          <w:sz w:val="28"/>
        </w:rPr>
        <w:t>the</w:t>
      </w:r>
      <w:r>
        <w:rPr>
          <w:rFonts w:ascii="Consolas"/>
          <w:spacing w:val="-2"/>
          <w:sz w:val="28"/>
        </w:rPr>
        <w:t xml:space="preserve"> </w:t>
      </w:r>
      <w:r>
        <w:rPr>
          <w:rFonts w:ascii="Consolas"/>
          <w:sz w:val="28"/>
        </w:rPr>
        <w:t>array</w:t>
      </w:r>
      <w:r>
        <w:rPr>
          <w:rFonts w:ascii="Consolas"/>
          <w:spacing w:val="-5"/>
          <w:sz w:val="28"/>
        </w:rPr>
        <w:t xml:space="preserve"> </w:t>
      </w:r>
      <w:r>
        <w:rPr>
          <w:rFonts w:ascii="Consolas"/>
          <w:sz w:val="28"/>
        </w:rPr>
        <w:t>is</w:t>
      </w:r>
      <w:r>
        <w:rPr>
          <w:rFonts w:ascii="Consolas"/>
          <w:spacing w:val="-5"/>
          <w:sz w:val="28"/>
        </w:rPr>
        <w:t xml:space="preserve"> </w:t>
      </w:r>
      <w:r>
        <w:rPr>
          <w:rFonts w:ascii="Consolas"/>
          <w:sz w:val="28"/>
        </w:rPr>
        <w:t>already</w:t>
      </w:r>
      <w:r>
        <w:rPr>
          <w:rFonts w:ascii="Consolas"/>
          <w:spacing w:val="-5"/>
          <w:sz w:val="28"/>
        </w:rPr>
        <w:t xml:space="preserve"> </w:t>
      </w:r>
      <w:r>
        <w:rPr>
          <w:rFonts w:ascii="Consolas"/>
          <w:sz w:val="28"/>
        </w:rPr>
        <w:t>sorted</w:t>
      </w:r>
      <w:r>
        <w:rPr>
          <w:rFonts w:ascii="Consolas"/>
          <w:spacing w:val="-5"/>
          <w:sz w:val="28"/>
        </w:rPr>
        <w:t xml:space="preserve"> </w:t>
      </w:r>
      <w:r>
        <w:rPr>
          <w:rFonts w:ascii="Consolas"/>
          <w:sz w:val="28"/>
        </w:rPr>
        <w:t>in</w:t>
      </w:r>
      <w:r>
        <w:rPr>
          <w:rFonts w:ascii="Consolas"/>
          <w:spacing w:val="-5"/>
          <w:sz w:val="28"/>
        </w:rPr>
        <w:t xml:space="preserve"> </w:t>
      </w:r>
      <w:r>
        <w:rPr>
          <w:rFonts w:ascii="Consolas"/>
          <w:sz w:val="28"/>
        </w:rPr>
        <w:t xml:space="preserve">ascending </w:t>
      </w:r>
      <w:r>
        <w:rPr>
          <w:rFonts w:ascii="Consolas"/>
          <w:spacing w:val="-2"/>
          <w:sz w:val="28"/>
        </w:rPr>
        <w:t>order.</w:t>
      </w:r>
    </w:p>
    <w:p w14:paraId="03D5E353">
      <w:pPr>
        <w:spacing w:before="0" w:line="327" w:lineRule="exact"/>
        <w:ind w:left="0" w:right="0" w:firstLine="0"/>
        <w:jc w:val="left"/>
        <w:rPr>
          <w:rFonts w:ascii="Consolas"/>
          <w:sz w:val="28"/>
        </w:rPr>
      </w:pPr>
      <w:r>
        <w:rPr>
          <w:rFonts w:ascii="Consolas"/>
          <w:spacing w:val="-2"/>
          <w:sz w:val="28"/>
        </w:rPr>
        <w:t>Example:</w:t>
      </w:r>
    </w:p>
    <w:p w14:paraId="3AC426FB">
      <w:pPr>
        <w:spacing w:before="0" w:line="327" w:lineRule="exact"/>
        <w:ind w:left="0" w:right="0" w:firstLine="0"/>
        <w:jc w:val="left"/>
        <w:rPr>
          <w:rFonts w:ascii="Consolas"/>
          <w:sz w:val="28"/>
        </w:rPr>
      </w:pPr>
      <w:r>
        <w:rPr>
          <w:rFonts w:ascii="Consolas"/>
          <w:sz w:val="28"/>
        </w:rPr>
        <w:t>1</w:t>
      </w:r>
      <w:r>
        <w:rPr>
          <w:rFonts w:ascii="Consolas"/>
          <w:spacing w:val="-2"/>
          <w:sz w:val="28"/>
        </w:rPr>
        <w:t xml:space="preserve"> </w:t>
      </w:r>
      <w:r>
        <w:rPr>
          <w:rFonts w:ascii="Consolas"/>
          <w:sz w:val="28"/>
        </w:rPr>
        <w:t>2</w:t>
      </w:r>
      <w:r>
        <w:rPr>
          <w:rFonts w:ascii="Consolas"/>
          <w:spacing w:val="-2"/>
          <w:sz w:val="28"/>
        </w:rPr>
        <w:t xml:space="preserve"> </w:t>
      </w:r>
      <w:r>
        <w:rPr>
          <w:rFonts w:ascii="Consolas"/>
          <w:sz w:val="28"/>
        </w:rPr>
        <w:t>3</w:t>
      </w:r>
      <w:r>
        <w:rPr>
          <w:rFonts w:ascii="Consolas"/>
          <w:spacing w:val="-2"/>
          <w:sz w:val="28"/>
        </w:rPr>
        <w:t xml:space="preserve"> </w:t>
      </w:r>
      <w:r>
        <w:rPr>
          <w:rFonts w:ascii="Consolas"/>
          <w:sz w:val="28"/>
        </w:rPr>
        <w:t>4</w:t>
      </w:r>
      <w:r>
        <w:rPr>
          <w:rFonts w:ascii="Consolas"/>
          <w:spacing w:val="-2"/>
          <w:sz w:val="28"/>
        </w:rPr>
        <w:t xml:space="preserve"> </w:t>
      </w:r>
      <w:r>
        <w:rPr>
          <w:rFonts w:ascii="Consolas"/>
          <w:spacing w:val="-10"/>
          <w:sz w:val="28"/>
        </w:rPr>
        <w:t>5</w:t>
      </w:r>
    </w:p>
    <w:p w14:paraId="4CEEF408">
      <w:pPr>
        <w:spacing w:before="1"/>
        <w:ind w:left="0" w:right="0" w:firstLine="0"/>
        <w:jc w:val="left"/>
        <w:rPr>
          <w:rFonts w:ascii="Consolas"/>
          <w:sz w:val="28"/>
        </w:rPr>
      </w:pPr>
      <w:r>
        <w:rPr>
          <w:rFonts w:ascii="Consolas"/>
          <w:sz w:val="28"/>
        </w:rPr>
        <w:t>In an optimized Bubble Sort, the algorithm compares adjacent elements once</w:t>
      </w:r>
      <w:r>
        <w:rPr>
          <w:rFonts w:ascii="Consolas"/>
          <w:spacing w:val="-4"/>
          <w:sz w:val="28"/>
        </w:rPr>
        <w:t xml:space="preserve"> </w:t>
      </w:r>
      <w:r>
        <w:rPr>
          <w:rFonts w:ascii="Consolas"/>
          <w:sz w:val="28"/>
        </w:rPr>
        <w:t>and</w:t>
      </w:r>
      <w:r>
        <w:rPr>
          <w:rFonts w:ascii="Consolas"/>
          <w:spacing w:val="-4"/>
          <w:sz w:val="28"/>
        </w:rPr>
        <w:t xml:space="preserve"> </w:t>
      </w:r>
      <w:r>
        <w:rPr>
          <w:rFonts w:ascii="Consolas"/>
          <w:sz w:val="28"/>
        </w:rPr>
        <w:t>finds</w:t>
      </w:r>
      <w:r>
        <w:rPr>
          <w:rFonts w:ascii="Consolas"/>
          <w:spacing w:val="-1"/>
          <w:sz w:val="28"/>
        </w:rPr>
        <w:t xml:space="preserve"> </w:t>
      </w:r>
      <w:r>
        <w:rPr>
          <w:rFonts w:ascii="Consolas"/>
          <w:sz w:val="28"/>
        </w:rPr>
        <w:t>that</w:t>
      </w:r>
      <w:r>
        <w:rPr>
          <w:rFonts w:ascii="Consolas"/>
          <w:spacing w:val="-4"/>
          <w:sz w:val="28"/>
        </w:rPr>
        <w:t xml:space="preserve"> </w:t>
      </w:r>
      <w:r>
        <w:rPr>
          <w:rFonts w:ascii="Consolas"/>
          <w:sz w:val="28"/>
        </w:rPr>
        <w:t>no</w:t>
      </w:r>
      <w:r>
        <w:rPr>
          <w:rFonts w:ascii="Consolas"/>
          <w:spacing w:val="-4"/>
          <w:sz w:val="28"/>
        </w:rPr>
        <w:t xml:space="preserve"> </w:t>
      </w:r>
      <w:r>
        <w:rPr>
          <w:rFonts w:ascii="Consolas"/>
          <w:sz w:val="28"/>
        </w:rPr>
        <w:t>swapping</w:t>
      </w:r>
      <w:r>
        <w:rPr>
          <w:rFonts w:ascii="Consolas"/>
          <w:spacing w:val="-4"/>
          <w:sz w:val="28"/>
        </w:rPr>
        <w:t xml:space="preserve"> </w:t>
      </w:r>
      <w:r>
        <w:rPr>
          <w:rFonts w:ascii="Consolas"/>
          <w:sz w:val="28"/>
        </w:rPr>
        <w:t>is</w:t>
      </w:r>
      <w:r>
        <w:rPr>
          <w:rFonts w:ascii="Consolas"/>
          <w:spacing w:val="-4"/>
          <w:sz w:val="28"/>
        </w:rPr>
        <w:t xml:space="preserve"> </w:t>
      </w:r>
      <w:r>
        <w:rPr>
          <w:rFonts w:ascii="Consolas"/>
          <w:sz w:val="28"/>
        </w:rPr>
        <w:t>needed.</w:t>
      </w:r>
      <w:r>
        <w:rPr>
          <w:rFonts w:ascii="Consolas"/>
          <w:spacing w:val="-4"/>
          <w:sz w:val="28"/>
        </w:rPr>
        <w:t xml:space="preserve"> </w:t>
      </w:r>
      <w:r>
        <w:rPr>
          <w:rFonts w:ascii="Consolas"/>
          <w:sz w:val="28"/>
        </w:rPr>
        <w:t>Since</w:t>
      </w:r>
      <w:r>
        <w:rPr>
          <w:rFonts w:ascii="Consolas"/>
          <w:spacing w:val="-4"/>
          <w:sz w:val="28"/>
        </w:rPr>
        <w:t xml:space="preserve"> </w:t>
      </w:r>
      <w:r>
        <w:rPr>
          <w:rFonts w:ascii="Consolas"/>
          <w:sz w:val="28"/>
        </w:rPr>
        <w:t>there</w:t>
      </w:r>
      <w:r>
        <w:rPr>
          <w:rFonts w:ascii="Consolas"/>
          <w:spacing w:val="-1"/>
          <w:sz w:val="28"/>
        </w:rPr>
        <w:t xml:space="preserve"> </w:t>
      </w:r>
      <w:r>
        <w:rPr>
          <w:rFonts w:ascii="Consolas"/>
          <w:sz w:val="28"/>
        </w:rPr>
        <w:t>are</w:t>
      </w:r>
      <w:r>
        <w:rPr>
          <w:rFonts w:ascii="Consolas"/>
          <w:spacing w:val="-4"/>
          <w:sz w:val="28"/>
        </w:rPr>
        <w:t xml:space="preserve"> </w:t>
      </w:r>
      <w:r>
        <w:rPr>
          <w:rFonts w:ascii="Consolas"/>
          <w:sz w:val="28"/>
        </w:rPr>
        <w:t>no</w:t>
      </w:r>
      <w:r>
        <w:rPr>
          <w:rFonts w:ascii="Consolas"/>
          <w:spacing w:val="-4"/>
          <w:sz w:val="28"/>
        </w:rPr>
        <w:t xml:space="preserve"> </w:t>
      </w:r>
      <w:r>
        <w:rPr>
          <w:rFonts w:ascii="Consolas"/>
          <w:sz w:val="28"/>
        </w:rPr>
        <w:t>swaps,</w:t>
      </w:r>
      <w:r>
        <w:rPr>
          <w:rFonts w:ascii="Consolas"/>
          <w:spacing w:val="-4"/>
          <w:sz w:val="28"/>
        </w:rPr>
        <w:t xml:space="preserve"> </w:t>
      </w:r>
      <w:r>
        <w:rPr>
          <w:rFonts w:ascii="Consolas"/>
          <w:sz w:val="28"/>
        </w:rPr>
        <w:t>the algorithm stops after the first pass.</w:t>
      </w:r>
    </w:p>
    <w:p w14:paraId="61962FF3">
      <w:pPr>
        <w:pStyle w:val="8"/>
        <w:numPr>
          <w:ilvl w:val="0"/>
          <w:numId w:val="2"/>
        </w:numPr>
        <w:tabs>
          <w:tab w:val="left" w:pos="720"/>
        </w:tabs>
        <w:spacing w:before="0" w:after="0" w:line="336" w:lineRule="exact"/>
        <w:ind w:left="720" w:right="0" w:hanging="360"/>
        <w:jc w:val="left"/>
        <w:rPr>
          <w:rFonts w:ascii="Consolas" w:hAnsi="Consolas"/>
          <w:sz w:val="28"/>
        </w:rPr>
      </w:pPr>
      <w:r>
        <w:rPr>
          <w:rFonts w:ascii="Consolas" w:hAnsi="Consolas"/>
          <w:sz w:val="28"/>
        </w:rPr>
        <w:t>Number</w:t>
      </w:r>
      <w:r>
        <w:rPr>
          <w:rFonts w:ascii="Consolas" w:hAnsi="Consolas"/>
          <w:spacing w:val="-5"/>
          <w:sz w:val="28"/>
        </w:rPr>
        <w:t xml:space="preserve"> </w:t>
      </w:r>
      <w:r>
        <w:rPr>
          <w:rFonts w:ascii="Consolas" w:hAnsi="Consolas"/>
          <w:sz w:val="28"/>
        </w:rPr>
        <w:t>of</w:t>
      </w:r>
      <w:r>
        <w:rPr>
          <w:rFonts w:ascii="Consolas" w:hAnsi="Consolas"/>
          <w:spacing w:val="-1"/>
          <w:sz w:val="28"/>
        </w:rPr>
        <w:t xml:space="preserve"> </w:t>
      </w:r>
      <w:r>
        <w:rPr>
          <w:rFonts w:ascii="Consolas" w:hAnsi="Consolas"/>
          <w:sz w:val="28"/>
        </w:rPr>
        <w:t>comparisons</w:t>
      </w:r>
      <w:r>
        <w:rPr>
          <w:rFonts w:ascii="Consolas" w:hAnsi="Consolas"/>
          <w:spacing w:val="-4"/>
          <w:sz w:val="28"/>
        </w:rPr>
        <w:t xml:space="preserve"> </w:t>
      </w:r>
      <w:r>
        <w:rPr>
          <w:sz w:val="28"/>
        </w:rPr>
        <w:t>≈</w:t>
      </w:r>
      <w:r>
        <w:rPr>
          <w:spacing w:val="58"/>
          <w:w w:val="150"/>
          <w:sz w:val="28"/>
        </w:rPr>
        <w:t xml:space="preserve"> </w:t>
      </w:r>
      <w:r>
        <w:rPr>
          <w:rFonts w:ascii="Consolas" w:hAnsi="Consolas"/>
          <w:sz w:val="28"/>
        </w:rPr>
        <w:t>n</w:t>
      </w:r>
      <w:r>
        <w:rPr>
          <w:rFonts w:ascii="Consolas" w:hAnsi="Consolas"/>
          <w:spacing w:val="-4"/>
          <w:sz w:val="28"/>
        </w:rPr>
        <w:t xml:space="preserve"> </w:t>
      </w:r>
      <w:r>
        <w:rPr>
          <w:sz w:val="28"/>
        </w:rPr>
        <w:t>−</w:t>
      </w:r>
      <w:r>
        <w:rPr>
          <w:spacing w:val="58"/>
          <w:w w:val="150"/>
          <w:sz w:val="28"/>
        </w:rPr>
        <w:t xml:space="preserve"> </w:t>
      </w:r>
      <w:r>
        <w:rPr>
          <w:rFonts w:ascii="Consolas" w:hAnsi="Consolas"/>
          <w:spacing w:val="-10"/>
          <w:sz w:val="28"/>
        </w:rPr>
        <w:t>1</w:t>
      </w:r>
    </w:p>
    <w:p w14:paraId="51C92659">
      <w:pPr>
        <w:pStyle w:val="8"/>
        <w:numPr>
          <w:ilvl w:val="0"/>
          <w:numId w:val="2"/>
        </w:numPr>
        <w:tabs>
          <w:tab w:val="left" w:pos="720"/>
        </w:tabs>
        <w:spacing w:before="1" w:after="0" w:line="240" w:lineRule="auto"/>
        <w:ind w:left="720" w:right="0" w:hanging="360"/>
        <w:jc w:val="left"/>
        <w:rPr>
          <w:rFonts w:ascii="Consolas" w:hAnsi="Consolas"/>
          <w:sz w:val="28"/>
        </w:rPr>
      </w:pPr>
      <w:r>
        <w:rPr>
          <w:rFonts w:ascii="Consolas" w:hAnsi="Consolas"/>
          <w:sz w:val="28"/>
        </w:rPr>
        <w:t>Number</w:t>
      </w:r>
      <w:r>
        <w:rPr>
          <w:rFonts w:ascii="Consolas" w:hAnsi="Consolas"/>
          <w:spacing w:val="-7"/>
          <w:sz w:val="28"/>
        </w:rPr>
        <w:t xml:space="preserve"> </w:t>
      </w:r>
      <w:r>
        <w:rPr>
          <w:rFonts w:ascii="Consolas" w:hAnsi="Consolas"/>
          <w:sz w:val="28"/>
        </w:rPr>
        <w:t>of</w:t>
      </w:r>
      <w:r>
        <w:rPr>
          <w:rFonts w:ascii="Consolas" w:hAnsi="Consolas"/>
          <w:spacing w:val="-1"/>
          <w:sz w:val="28"/>
        </w:rPr>
        <w:t xml:space="preserve"> </w:t>
      </w:r>
      <w:r>
        <w:rPr>
          <w:rFonts w:ascii="Consolas" w:hAnsi="Consolas"/>
          <w:sz w:val="28"/>
        </w:rPr>
        <w:t>swaps</w:t>
      </w:r>
      <w:r>
        <w:rPr>
          <w:rFonts w:ascii="Consolas" w:hAnsi="Consolas"/>
          <w:spacing w:val="-2"/>
          <w:sz w:val="28"/>
        </w:rPr>
        <w:t xml:space="preserve"> </w:t>
      </w:r>
      <w:r>
        <w:rPr>
          <w:rFonts w:ascii="Consolas" w:hAnsi="Consolas"/>
          <w:sz w:val="28"/>
        </w:rPr>
        <w:t>=</w:t>
      </w:r>
      <w:r>
        <w:rPr>
          <w:rFonts w:ascii="Consolas" w:hAnsi="Consolas"/>
          <w:spacing w:val="-4"/>
          <w:sz w:val="28"/>
        </w:rPr>
        <w:t xml:space="preserve"> </w:t>
      </w:r>
      <w:r>
        <w:rPr>
          <w:rFonts w:ascii="Consolas" w:hAnsi="Consolas"/>
          <w:spacing w:val="-10"/>
          <w:sz w:val="28"/>
        </w:rPr>
        <w:t>0</w:t>
      </w:r>
    </w:p>
    <w:p w14:paraId="52CD05B2">
      <w:pPr>
        <w:pStyle w:val="8"/>
        <w:numPr>
          <w:ilvl w:val="0"/>
          <w:numId w:val="2"/>
        </w:numPr>
        <w:tabs>
          <w:tab w:val="left" w:pos="720"/>
        </w:tabs>
        <w:spacing w:before="1" w:after="0" w:line="240" w:lineRule="auto"/>
        <w:ind w:left="720" w:right="0" w:hanging="360"/>
        <w:jc w:val="left"/>
        <w:rPr>
          <w:rFonts w:ascii="Consolas" w:hAnsi="Consolas"/>
          <w:sz w:val="28"/>
        </w:rPr>
      </w:pPr>
      <w:r>
        <w:rPr>
          <w:rFonts w:ascii="Consolas" w:hAnsi="Consolas"/>
          <w:sz w:val="28"/>
        </w:rPr>
        <w:t>Time</w:t>
      </w:r>
      <w:r>
        <w:rPr>
          <w:rFonts w:ascii="Consolas" w:hAnsi="Consolas"/>
          <w:spacing w:val="-8"/>
          <w:sz w:val="28"/>
        </w:rPr>
        <w:t xml:space="preserve"> </w:t>
      </w:r>
      <w:r>
        <w:rPr>
          <w:rFonts w:ascii="Consolas" w:hAnsi="Consolas"/>
          <w:sz w:val="28"/>
        </w:rPr>
        <w:t>Complexity</w:t>
      </w:r>
      <w:r>
        <w:rPr>
          <w:rFonts w:ascii="Consolas" w:hAnsi="Consolas"/>
          <w:spacing w:val="-2"/>
          <w:sz w:val="28"/>
        </w:rPr>
        <w:t xml:space="preserve"> </w:t>
      </w:r>
      <w:r>
        <w:rPr>
          <w:rFonts w:ascii="Consolas" w:hAnsi="Consolas"/>
          <w:sz w:val="28"/>
        </w:rPr>
        <w:t>=</w:t>
      </w:r>
      <w:r>
        <w:rPr>
          <w:rFonts w:ascii="Consolas" w:hAnsi="Consolas"/>
          <w:spacing w:val="-5"/>
          <w:sz w:val="28"/>
        </w:rPr>
        <w:t xml:space="preserve"> </w:t>
      </w:r>
      <w:r>
        <w:rPr>
          <w:rFonts w:ascii="Consolas" w:hAnsi="Consolas"/>
          <w:spacing w:val="-4"/>
          <w:sz w:val="28"/>
        </w:rPr>
        <w:t>O(n)</w:t>
      </w:r>
    </w:p>
    <w:p w14:paraId="4479502A">
      <w:pPr>
        <w:spacing w:before="326"/>
        <w:ind w:left="0" w:right="0" w:firstLine="0"/>
        <w:jc w:val="left"/>
        <w:rPr>
          <w:rFonts w:ascii="Consolas" w:hAnsi="Consolas"/>
          <w:sz w:val="28"/>
        </w:rPr>
      </w:pPr>
      <w:r>
        <w:rPr>
          <w:rFonts w:ascii="Consolas" w:hAnsi="Consolas"/>
          <w:sz w:val="28"/>
        </w:rPr>
        <w:t>Average</w:t>
      </w:r>
      <w:r>
        <w:rPr>
          <w:rFonts w:ascii="Consolas" w:hAnsi="Consolas"/>
          <w:spacing w:val="-5"/>
          <w:sz w:val="28"/>
        </w:rPr>
        <w:t xml:space="preserve"> </w:t>
      </w:r>
      <w:r>
        <w:rPr>
          <w:rFonts w:ascii="Consolas" w:hAnsi="Consolas"/>
          <w:sz w:val="28"/>
        </w:rPr>
        <w:t>Case</w:t>
      </w:r>
      <w:r>
        <w:rPr>
          <w:rFonts w:ascii="Consolas" w:hAnsi="Consolas"/>
          <w:spacing w:val="-3"/>
          <w:sz w:val="28"/>
        </w:rPr>
        <w:t xml:space="preserve"> </w:t>
      </w:r>
      <w:r>
        <w:rPr>
          <w:sz w:val="28"/>
        </w:rPr>
        <w:t>–</w:t>
      </w:r>
      <w:r>
        <w:rPr>
          <w:spacing w:val="59"/>
          <w:w w:val="150"/>
          <w:sz w:val="28"/>
        </w:rPr>
        <w:t xml:space="preserve"> </w:t>
      </w:r>
      <w:r>
        <w:rPr>
          <w:rFonts w:ascii="Consolas" w:hAnsi="Consolas"/>
          <w:spacing w:val="-4"/>
          <w:sz w:val="28"/>
        </w:rPr>
        <w:t>O(n</w:t>
      </w:r>
      <w:r>
        <w:rPr>
          <w:spacing w:val="-4"/>
          <w:sz w:val="28"/>
        </w:rPr>
        <w:t>²</w:t>
      </w:r>
      <w:r>
        <w:rPr>
          <w:rFonts w:ascii="Consolas" w:hAnsi="Consolas"/>
          <w:spacing w:val="-4"/>
          <w:sz w:val="28"/>
        </w:rPr>
        <w:t>)</w:t>
      </w:r>
    </w:p>
    <w:p w14:paraId="67DDCB5E">
      <w:pPr>
        <w:spacing w:before="1"/>
        <w:ind w:left="0" w:right="156" w:firstLine="0"/>
        <w:jc w:val="left"/>
        <w:rPr>
          <w:rFonts w:ascii="Consolas"/>
          <w:sz w:val="28"/>
        </w:rPr>
      </w:pPr>
      <w:r>
        <w:rPr>
          <w:rFonts w:ascii="Consolas"/>
          <w:sz w:val="28"/>
        </w:rPr>
        <w:t>The</w:t>
      </w:r>
      <w:r>
        <w:rPr>
          <w:rFonts w:ascii="Consolas"/>
          <w:spacing w:val="-5"/>
          <w:sz w:val="28"/>
        </w:rPr>
        <w:t xml:space="preserve"> </w:t>
      </w:r>
      <w:r>
        <w:rPr>
          <w:rFonts w:ascii="Consolas"/>
          <w:sz w:val="28"/>
        </w:rPr>
        <w:t>average</w:t>
      </w:r>
      <w:r>
        <w:rPr>
          <w:rFonts w:ascii="Consolas"/>
          <w:spacing w:val="-5"/>
          <w:sz w:val="28"/>
        </w:rPr>
        <w:t xml:space="preserve"> </w:t>
      </w:r>
      <w:r>
        <w:rPr>
          <w:rFonts w:ascii="Consolas"/>
          <w:sz w:val="28"/>
        </w:rPr>
        <w:t>case</w:t>
      </w:r>
      <w:r>
        <w:rPr>
          <w:rFonts w:ascii="Consolas"/>
          <w:spacing w:val="-5"/>
          <w:sz w:val="28"/>
        </w:rPr>
        <w:t xml:space="preserve"> </w:t>
      </w:r>
      <w:r>
        <w:rPr>
          <w:rFonts w:ascii="Consolas"/>
          <w:sz w:val="28"/>
        </w:rPr>
        <w:t>occurs</w:t>
      </w:r>
      <w:r>
        <w:rPr>
          <w:rFonts w:ascii="Consolas"/>
          <w:spacing w:val="-5"/>
          <w:sz w:val="28"/>
        </w:rPr>
        <w:t xml:space="preserve"> </w:t>
      </w:r>
      <w:r>
        <w:rPr>
          <w:rFonts w:ascii="Consolas"/>
          <w:sz w:val="28"/>
        </w:rPr>
        <w:t>when</w:t>
      </w:r>
      <w:r>
        <w:rPr>
          <w:rFonts w:ascii="Consolas"/>
          <w:spacing w:val="-5"/>
          <w:sz w:val="28"/>
        </w:rPr>
        <w:t xml:space="preserve"> </w:t>
      </w:r>
      <w:r>
        <w:rPr>
          <w:rFonts w:ascii="Consolas"/>
          <w:sz w:val="28"/>
        </w:rPr>
        <w:t>the</w:t>
      </w:r>
      <w:r>
        <w:rPr>
          <w:rFonts w:ascii="Consolas"/>
          <w:spacing w:val="-5"/>
          <w:sz w:val="28"/>
        </w:rPr>
        <w:t xml:space="preserve"> </w:t>
      </w:r>
      <w:r>
        <w:rPr>
          <w:rFonts w:ascii="Consolas"/>
          <w:sz w:val="28"/>
        </w:rPr>
        <w:t>elements</w:t>
      </w:r>
      <w:r>
        <w:rPr>
          <w:rFonts w:ascii="Consolas"/>
          <w:spacing w:val="-5"/>
          <w:sz w:val="28"/>
        </w:rPr>
        <w:t xml:space="preserve"> </w:t>
      </w:r>
      <w:r>
        <w:rPr>
          <w:rFonts w:ascii="Consolas"/>
          <w:sz w:val="28"/>
        </w:rPr>
        <w:t>are</w:t>
      </w:r>
      <w:r>
        <w:rPr>
          <w:rFonts w:ascii="Consolas"/>
          <w:spacing w:val="-2"/>
          <w:sz w:val="28"/>
        </w:rPr>
        <w:t xml:space="preserve"> </w:t>
      </w:r>
      <w:r>
        <w:rPr>
          <w:rFonts w:ascii="Consolas"/>
          <w:sz w:val="28"/>
        </w:rPr>
        <w:t>arranged</w:t>
      </w:r>
      <w:r>
        <w:rPr>
          <w:rFonts w:ascii="Consolas"/>
          <w:spacing w:val="-2"/>
          <w:sz w:val="28"/>
        </w:rPr>
        <w:t xml:space="preserve"> </w:t>
      </w:r>
      <w:r>
        <w:rPr>
          <w:rFonts w:ascii="Consolas"/>
          <w:sz w:val="28"/>
        </w:rPr>
        <w:t>in</w:t>
      </w:r>
      <w:r>
        <w:rPr>
          <w:rFonts w:ascii="Consolas"/>
          <w:spacing w:val="-5"/>
          <w:sz w:val="28"/>
        </w:rPr>
        <w:t xml:space="preserve"> </w:t>
      </w:r>
      <w:r>
        <w:rPr>
          <w:rFonts w:ascii="Consolas"/>
          <w:sz w:val="28"/>
        </w:rPr>
        <w:t>a</w:t>
      </w:r>
      <w:r>
        <w:rPr>
          <w:rFonts w:ascii="Consolas"/>
          <w:spacing w:val="-2"/>
          <w:sz w:val="28"/>
        </w:rPr>
        <w:t xml:space="preserve"> </w:t>
      </w:r>
      <w:r>
        <w:rPr>
          <w:rFonts w:ascii="Consolas"/>
          <w:sz w:val="28"/>
        </w:rPr>
        <w:t xml:space="preserve">random </w:t>
      </w:r>
      <w:r>
        <w:rPr>
          <w:rFonts w:ascii="Consolas"/>
          <w:spacing w:val="-2"/>
          <w:sz w:val="28"/>
        </w:rPr>
        <w:t>order.</w:t>
      </w:r>
    </w:p>
    <w:p w14:paraId="64964C50">
      <w:pPr>
        <w:spacing w:before="0" w:line="327" w:lineRule="exact"/>
        <w:ind w:left="0" w:right="0" w:firstLine="0"/>
        <w:jc w:val="left"/>
        <w:rPr>
          <w:rFonts w:ascii="Consolas"/>
          <w:sz w:val="28"/>
        </w:rPr>
      </w:pPr>
      <w:r>
        <w:rPr>
          <w:rFonts w:ascii="Consolas"/>
          <w:spacing w:val="-2"/>
          <w:sz w:val="28"/>
        </w:rPr>
        <w:t>Example:</w:t>
      </w:r>
    </w:p>
    <w:p w14:paraId="6F7BB31E">
      <w:pPr>
        <w:spacing w:before="2" w:line="327" w:lineRule="exact"/>
        <w:ind w:left="0" w:right="0" w:firstLine="0"/>
        <w:jc w:val="left"/>
        <w:rPr>
          <w:rFonts w:ascii="Consolas"/>
          <w:sz w:val="28"/>
        </w:rPr>
      </w:pPr>
      <w:r>
        <w:rPr>
          <w:rFonts w:ascii="Consolas"/>
          <w:sz w:val="28"/>
        </w:rPr>
        <w:t>4</w:t>
      </w:r>
      <w:r>
        <w:rPr>
          <w:rFonts w:ascii="Consolas"/>
          <w:spacing w:val="-2"/>
          <w:sz w:val="28"/>
        </w:rPr>
        <w:t xml:space="preserve"> </w:t>
      </w:r>
      <w:r>
        <w:rPr>
          <w:rFonts w:ascii="Consolas"/>
          <w:sz w:val="28"/>
        </w:rPr>
        <w:t>1</w:t>
      </w:r>
      <w:r>
        <w:rPr>
          <w:rFonts w:ascii="Consolas"/>
          <w:spacing w:val="-2"/>
          <w:sz w:val="28"/>
        </w:rPr>
        <w:t xml:space="preserve"> </w:t>
      </w:r>
      <w:r>
        <w:rPr>
          <w:rFonts w:ascii="Consolas"/>
          <w:sz w:val="28"/>
        </w:rPr>
        <w:t>5</w:t>
      </w:r>
      <w:r>
        <w:rPr>
          <w:rFonts w:ascii="Consolas"/>
          <w:spacing w:val="-2"/>
          <w:sz w:val="28"/>
        </w:rPr>
        <w:t xml:space="preserve"> </w:t>
      </w:r>
      <w:r>
        <w:rPr>
          <w:rFonts w:ascii="Consolas"/>
          <w:sz w:val="28"/>
        </w:rPr>
        <w:t>2</w:t>
      </w:r>
      <w:r>
        <w:rPr>
          <w:rFonts w:ascii="Consolas"/>
          <w:spacing w:val="-2"/>
          <w:sz w:val="28"/>
        </w:rPr>
        <w:t xml:space="preserve"> </w:t>
      </w:r>
      <w:r>
        <w:rPr>
          <w:rFonts w:ascii="Consolas"/>
          <w:spacing w:val="-10"/>
          <w:sz w:val="28"/>
        </w:rPr>
        <w:t>3</w:t>
      </w:r>
    </w:p>
    <w:p w14:paraId="33D5860A">
      <w:pPr>
        <w:spacing w:before="0"/>
        <w:ind w:left="0" w:right="0" w:firstLine="0"/>
        <w:jc w:val="left"/>
        <w:rPr>
          <w:rFonts w:ascii="Consolas"/>
          <w:sz w:val="28"/>
        </w:rPr>
      </w:pPr>
      <w:r>
        <w:rPr>
          <w:rFonts w:ascii="Consolas"/>
          <w:sz w:val="28"/>
        </w:rPr>
        <w:t>The algorithm performs multiple passes through the array. During each pass,</w:t>
      </w:r>
      <w:r>
        <w:rPr>
          <w:rFonts w:ascii="Consolas"/>
          <w:spacing w:val="-5"/>
          <w:sz w:val="28"/>
        </w:rPr>
        <w:t xml:space="preserve"> </w:t>
      </w:r>
      <w:r>
        <w:rPr>
          <w:rFonts w:ascii="Consolas"/>
          <w:sz w:val="28"/>
        </w:rPr>
        <w:t>several</w:t>
      </w:r>
      <w:r>
        <w:rPr>
          <w:rFonts w:ascii="Consolas"/>
          <w:spacing w:val="-5"/>
          <w:sz w:val="28"/>
        </w:rPr>
        <w:t xml:space="preserve"> </w:t>
      </w:r>
      <w:r>
        <w:rPr>
          <w:rFonts w:ascii="Consolas"/>
          <w:sz w:val="28"/>
        </w:rPr>
        <w:t>adjacent</w:t>
      </w:r>
      <w:r>
        <w:rPr>
          <w:rFonts w:ascii="Consolas"/>
          <w:spacing w:val="-5"/>
          <w:sz w:val="28"/>
        </w:rPr>
        <w:t xml:space="preserve"> </w:t>
      </w:r>
      <w:r>
        <w:rPr>
          <w:rFonts w:ascii="Consolas"/>
          <w:sz w:val="28"/>
        </w:rPr>
        <w:t>comparisons</w:t>
      </w:r>
      <w:r>
        <w:rPr>
          <w:rFonts w:ascii="Consolas"/>
          <w:spacing w:val="-5"/>
          <w:sz w:val="28"/>
        </w:rPr>
        <w:t xml:space="preserve"> </w:t>
      </w:r>
      <w:r>
        <w:rPr>
          <w:rFonts w:ascii="Consolas"/>
          <w:sz w:val="28"/>
        </w:rPr>
        <w:t>and</w:t>
      </w:r>
      <w:r>
        <w:rPr>
          <w:rFonts w:ascii="Consolas"/>
          <w:spacing w:val="-5"/>
          <w:sz w:val="28"/>
        </w:rPr>
        <w:t xml:space="preserve"> </w:t>
      </w:r>
      <w:r>
        <w:rPr>
          <w:rFonts w:ascii="Consolas"/>
          <w:sz w:val="28"/>
        </w:rPr>
        <w:t>swaps</w:t>
      </w:r>
      <w:r>
        <w:rPr>
          <w:rFonts w:ascii="Consolas"/>
          <w:spacing w:val="-2"/>
          <w:sz w:val="28"/>
        </w:rPr>
        <w:t xml:space="preserve"> </w:t>
      </w:r>
      <w:r>
        <w:rPr>
          <w:rFonts w:ascii="Consolas"/>
          <w:sz w:val="28"/>
        </w:rPr>
        <w:t>are</w:t>
      </w:r>
      <w:r>
        <w:rPr>
          <w:rFonts w:ascii="Consolas"/>
          <w:spacing w:val="-5"/>
          <w:sz w:val="28"/>
        </w:rPr>
        <w:t xml:space="preserve"> </w:t>
      </w:r>
      <w:r>
        <w:rPr>
          <w:rFonts w:ascii="Consolas"/>
          <w:sz w:val="28"/>
        </w:rPr>
        <w:t>made</w:t>
      </w:r>
      <w:r>
        <w:rPr>
          <w:rFonts w:ascii="Consolas"/>
          <w:spacing w:val="-5"/>
          <w:sz w:val="28"/>
        </w:rPr>
        <w:t xml:space="preserve"> </w:t>
      </w:r>
      <w:r>
        <w:rPr>
          <w:rFonts w:ascii="Consolas"/>
          <w:sz w:val="28"/>
        </w:rPr>
        <w:t>until</w:t>
      </w:r>
      <w:r>
        <w:rPr>
          <w:rFonts w:ascii="Consolas"/>
          <w:spacing w:val="-2"/>
          <w:sz w:val="28"/>
        </w:rPr>
        <w:t xml:space="preserve"> </w:t>
      </w:r>
      <w:r>
        <w:rPr>
          <w:rFonts w:ascii="Consolas"/>
          <w:sz w:val="28"/>
        </w:rPr>
        <w:t>all</w:t>
      </w:r>
      <w:r>
        <w:rPr>
          <w:rFonts w:ascii="Consolas"/>
          <w:spacing w:val="-5"/>
          <w:sz w:val="28"/>
        </w:rPr>
        <w:t xml:space="preserve"> </w:t>
      </w:r>
      <w:r>
        <w:rPr>
          <w:rFonts w:ascii="Consolas"/>
          <w:sz w:val="28"/>
        </w:rPr>
        <w:t>elements reach their correct positions.</w:t>
      </w:r>
    </w:p>
    <w:p w14:paraId="1E923404">
      <w:pPr>
        <w:pStyle w:val="8"/>
        <w:numPr>
          <w:ilvl w:val="0"/>
          <w:numId w:val="2"/>
        </w:numPr>
        <w:tabs>
          <w:tab w:val="left" w:pos="720"/>
        </w:tabs>
        <w:spacing w:before="0" w:after="0" w:line="335" w:lineRule="exact"/>
        <w:ind w:left="720" w:right="0" w:hanging="360"/>
        <w:jc w:val="left"/>
        <w:rPr>
          <w:rFonts w:ascii="Consolas" w:hAnsi="Consolas"/>
          <w:sz w:val="28"/>
        </w:rPr>
      </w:pPr>
      <w:r>
        <w:rPr>
          <w:rFonts w:ascii="Consolas" w:hAnsi="Consolas"/>
          <w:sz w:val="28"/>
        </w:rPr>
        <w:t>Comparisons</w:t>
      </w:r>
      <w:r>
        <w:rPr>
          <w:rFonts w:ascii="Consolas" w:hAnsi="Consolas"/>
          <w:spacing w:val="-7"/>
          <w:sz w:val="28"/>
        </w:rPr>
        <w:t xml:space="preserve"> </w:t>
      </w:r>
      <w:r>
        <w:rPr>
          <w:rFonts w:ascii="Consolas" w:hAnsi="Consolas"/>
          <w:sz w:val="28"/>
        </w:rPr>
        <w:t>are</w:t>
      </w:r>
      <w:r>
        <w:rPr>
          <w:rFonts w:ascii="Consolas" w:hAnsi="Consolas"/>
          <w:spacing w:val="-3"/>
          <w:sz w:val="28"/>
        </w:rPr>
        <w:t xml:space="preserve"> </w:t>
      </w:r>
      <w:r>
        <w:rPr>
          <w:rFonts w:ascii="Consolas" w:hAnsi="Consolas"/>
          <w:sz w:val="28"/>
        </w:rPr>
        <w:t>approximately</w:t>
      </w:r>
      <w:r>
        <w:rPr>
          <w:rFonts w:ascii="Consolas" w:hAnsi="Consolas"/>
          <w:spacing w:val="-4"/>
          <w:sz w:val="28"/>
        </w:rPr>
        <w:t xml:space="preserve"> </w:t>
      </w:r>
      <w:r>
        <w:rPr>
          <w:rFonts w:ascii="Consolas" w:hAnsi="Consolas"/>
          <w:sz w:val="28"/>
        </w:rPr>
        <w:t>n(n</w:t>
      </w:r>
      <w:r>
        <w:rPr>
          <w:rFonts w:ascii="Consolas" w:hAnsi="Consolas"/>
          <w:spacing w:val="-4"/>
          <w:sz w:val="28"/>
        </w:rPr>
        <w:t xml:space="preserve"> </w:t>
      </w:r>
      <w:r>
        <w:rPr>
          <w:sz w:val="28"/>
        </w:rPr>
        <w:t>−</w:t>
      </w:r>
      <w:r>
        <w:rPr>
          <w:spacing w:val="56"/>
          <w:w w:val="150"/>
          <w:sz w:val="28"/>
        </w:rPr>
        <w:t xml:space="preserve"> </w:t>
      </w:r>
      <w:r>
        <w:rPr>
          <w:rFonts w:ascii="Consolas" w:hAnsi="Consolas"/>
          <w:spacing w:val="-4"/>
          <w:sz w:val="28"/>
        </w:rPr>
        <w:t>1)/2</w:t>
      </w:r>
    </w:p>
    <w:p w14:paraId="21D4EC63">
      <w:pPr>
        <w:pStyle w:val="8"/>
        <w:numPr>
          <w:ilvl w:val="0"/>
          <w:numId w:val="2"/>
        </w:numPr>
        <w:tabs>
          <w:tab w:val="left" w:pos="720"/>
        </w:tabs>
        <w:spacing w:before="0" w:after="0" w:line="328" w:lineRule="exact"/>
        <w:ind w:left="720" w:right="0" w:hanging="360"/>
        <w:jc w:val="left"/>
        <w:rPr>
          <w:rFonts w:ascii="Consolas" w:hAnsi="Consolas"/>
          <w:sz w:val="28"/>
        </w:rPr>
      </w:pPr>
      <w:r>
        <w:rPr>
          <w:rFonts w:ascii="Consolas" w:hAnsi="Consolas"/>
          <w:sz w:val="28"/>
        </w:rPr>
        <w:t>Swaps</w:t>
      </w:r>
      <w:r>
        <w:rPr>
          <w:rFonts w:ascii="Consolas" w:hAnsi="Consolas"/>
          <w:spacing w:val="-8"/>
          <w:sz w:val="28"/>
        </w:rPr>
        <w:t xml:space="preserve"> </w:t>
      </w:r>
      <w:r>
        <w:rPr>
          <w:rFonts w:ascii="Consolas" w:hAnsi="Consolas"/>
          <w:sz w:val="28"/>
        </w:rPr>
        <w:t>occur</w:t>
      </w:r>
      <w:r>
        <w:rPr>
          <w:rFonts w:ascii="Consolas" w:hAnsi="Consolas"/>
          <w:spacing w:val="-5"/>
          <w:sz w:val="28"/>
        </w:rPr>
        <w:t xml:space="preserve"> </w:t>
      </w:r>
      <w:r>
        <w:rPr>
          <w:rFonts w:ascii="Consolas" w:hAnsi="Consolas"/>
          <w:sz w:val="28"/>
        </w:rPr>
        <w:t>depending</w:t>
      </w:r>
      <w:r>
        <w:rPr>
          <w:rFonts w:ascii="Consolas" w:hAnsi="Consolas"/>
          <w:spacing w:val="-6"/>
          <w:sz w:val="28"/>
        </w:rPr>
        <w:t xml:space="preserve"> </w:t>
      </w:r>
      <w:r>
        <w:rPr>
          <w:rFonts w:ascii="Consolas" w:hAnsi="Consolas"/>
          <w:sz w:val="28"/>
        </w:rPr>
        <w:t>on</w:t>
      </w:r>
      <w:r>
        <w:rPr>
          <w:rFonts w:ascii="Consolas" w:hAnsi="Consolas"/>
          <w:spacing w:val="-2"/>
          <w:sz w:val="28"/>
        </w:rPr>
        <w:t xml:space="preserve"> </w:t>
      </w:r>
      <w:r>
        <w:rPr>
          <w:rFonts w:ascii="Consolas" w:hAnsi="Consolas"/>
          <w:sz w:val="28"/>
        </w:rPr>
        <w:t>the</w:t>
      </w:r>
      <w:r>
        <w:rPr>
          <w:rFonts w:ascii="Consolas" w:hAnsi="Consolas"/>
          <w:spacing w:val="-6"/>
          <w:sz w:val="28"/>
        </w:rPr>
        <w:t xml:space="preserve"> </w:t>
      </w:r>
      <w:r>
        <w:rPr>
          <w:rFonts w:ascii="Consolas" w:hAnsi="Consolas"/>
          <w:sz w:val="28"/>
        </w:rPr>
        <w:t>arrangement</w:t>
      </w:r>
      <w:r>
        <w:rPr>
          <w:rFonts w:ascii="Consolas" w:hAnsi="Consolas"/>
          <w:spacing w:val="-2"/>
          <w:sz w:val="28"/>
        </w:rPr>
        <w:t xml:space="preserve"> </w:t>
      </w:r>
      <w:r>
        <w:rPr>
          <w:rFonts w:ascii="Consolas" w:hAnsi="Consolas"/>
          <w:sz w:val="28"/>
        </w:rPr>
        <w:t>of</w:t>
      </w:r>
      <w:r>
        <w:rPr>
          <w:rFonts w:ascii="Consolas" w:hAnsi="Consolas"/>
          <w:spacing w:val="-5"/>
          <w:sz w:val="28"/>
        </w:rPr>
        <w:t xml:space="preserve"> </w:t>
      </w:r>
      <w:r>
        <w:rPr>
          <w:rFonts w:ascii="Consolas" w:hAnsi="Consolas"/>
          <w:spacing w:val="-2"/>
          <w:sz w:val="28"/>
        </w:rPr>
        <w:t>elements.</w:t>
      </w:r>
    </w:p>
    <w:p w14:paraId="596EAE74">
      <w:pPr>
        <w:pStyle w:val="8"/>
        <w:numPr>
          <w:ilvl w:val="0"/>
          <w:numId w:val="2"/>
        </w:numPr>
        <w:tabs>
          <w:tab w:val="left" w:pos="720"/>
        </w:tabs>
        <w:spacing w:before="0" w:after="0" w:line="240" w:lineRule="auto"/>
        <w:ind w:left="720" w:right="0" w:hanging="360"/>
        <w:jc w:val="left"/>
        <w:rPr>
          <w:rFonts w:ascii="Consolas" w:hAnsi="Consolas"/>
          <w:sz w:val="28"/>
        </w:rPr>
      </w:pPr>
      <w:r>
        <w:rPr>
          <w:rFonts w:ascii="Consolas" w:hAnsi="Consolas"/>
          <w:sz w:val="28"/>
        </w:rPr>
        <w:t>Time</w:t>
      </w:r>
      <w:r>
        <w:rPr>
          <w:rFonts w:ascii="Consolas" w:hAnsi="Consolas"/>
          <w:spacing w:val="-6"/>
          <w:sz w:val="28"/>
        </w:rPr>
        <w:t xml:space="preserve"> </w:t>
      </w:r>
      <w:r>
        <w:rPr>
          <w:rFonts w:ascii="Consolas" w:hAnsi="Consolas"/>
          <w:sz w:val="28"/>
        </w:rPr>
        <w:t>Complexity</w:t>
      </w:r>
      <w:r>
        <w:rPr>
          <w:rFonts w:ascii="Consolas" w:hAnsi="Consolas"/>
          <w:spacing w:val="-2"/>
          <w:sz w:val="28"/>
        </w:rPr>
        <w:t xml:space="preserve"> </w:t>
      </w:r>
      <w:r>
        <w:rPr>
          <w:rFonts w:ascii="Consolas" w:hAnsi="Consolas"/>
          <w:sz w:val="28"/>
        </w:rPr>
        <w:t>=</w:t>
      </w:r>
      <w:r>
        <w:rPr>
          <w:rFonts w:ascii="Consolas" w:hAnsi="Consolas"/>
          <w:spacing w:val="-5"/>
          <w:sz w:val="28"/>
        </w:rPr>
        <w:t xml:space="preserve"> </w:t>
      </w:r>
      <w:r>
        <w:rPr>
          <w:rFonts w:ascii="Consolas" w:hAnsi="Consolas"/>
          <w:spacing w:val="-4"/>
          <w:sz w:val="28"/>
        </w:rPr>
        <w:t>O(n</w:t>
      </w:r>
      <w:r>
        <w:rPr>
          <w:spacing w:val="-4"/>
          <w:sz w:val="28"/>
        </w:rPr>
        <w:t>²</w:t>
      </w:r>
      <w:r>
        <w:rPr>
          <w:rFonts w:ascii="Consolas" w:hAnsi="Consolas"/>
          <w:spacing w:val="-4"/>
          <w:sz w:val="28"/>
        </w:rPr>
        <w:t>)</w:t>
      </w:r>
    </w:p>
    <w:p w14:paraId="50AEAF60">
      <w:pPr>
        <w:spacing w:before="1"/>
        <w:ind w:left="0" w:right="0" w:firstLine="0"/>
        <w:jc w:val="left"/>
        <w:rPr>
          <w:rFonts w:ascii="Consolas"/>
          <w:sz w:val="28"/>
        </w:rPr>
      </w:pPr>
      <w:r>
        <w:rPr>
          <w:rFonts w:ascii="Consolas"/>
          <w:sz w:val="28"/>
        </w:rPr>
        <w:t>This</w:t>
      </w:r>
      <w:r>
        <w:rPr>
          <w:rFonts w:ascii="Consolas"/>
          <w:spacing w:val="-4"/>
          <w:sz w:val="28"/>
        </w:rPr>
        <w:t xml:space="preserve"> </w:t>
      </w:r>
      <w:r>
        <w:rPr>
          <w:rFonts w:ascii="Consolas"/>
          <w:sz w:val="28"/>
        </w:rPr>
        <w:t>is</w:t>
      </w:r>
      <w:r>
        <w:rPr>
          <w:rFonts w:ascii="Consolas"/>
          <w:spacing w:val="-4"/>
          <w:sz w:val="28"/>
        </w:rPr>
        <w:t xml:space="preserve"> </w:t>
      </w:r>
      <w:r>
        <w:rPr>
          <w:rFonts w:ascii="Consolas"/>
          <w:sz w:val="28"/>
        </w:rPr>
        <w:t>the</w:t>
      </w:r>
      <w:r>
        <w:rPr>
          <w:rFonts w:ascii="Consolas"/>
          <w:spacing w:val="-4"/>
          <w:sz w:val="28"/>
        </w:rPr>
        <w:t xml:space="preserve"> </w:t>
      </w:r>
      <w:r>
        <w:rPr>
          <w:rFonts w:ascii="Consolas"/>
          <w:sz w:val="28"/>
        </w:rPr>
        <w:t>most</w:t>
      </w:r>
      <w:r>
        <w:rPr>
          <w:rFonts w:ascii="Consolas"/>
          <w:spacing w:val="-4"/>
          <w:sz w:val="28"/>
        </w:rPr>
        <w:t xml:space="preserve"> </w:t>
      </w:r>
      <w:r>
        <w:rPr>
          <w:rFonts w:ascii="Consolas"/>
          <w:sz w:val="28"/>
        </w:rPr>
        <w:t>common</w:t>
      </w:r>
      <w:r>
        <w:rPr>
          <w:rFonts w:ascii="Consolas"/>
          <w:spacing w:val="-4"/>
          <w:sz w:val="28"/>
        </w:rPr>
        <w:t xml:space="preserve"> </w:t>
      </w:r>
      <w:r>
        <w:rPr>
          <w:rFonts w:ascii="Consolas"/>
          <w:sz w:val="28"/>
        </w:rPr>
        <w:t>case</w:t>
      </w:r>
      <w:r>
        <w:rPr>
          <w:rFonts w:ascii="Consolas"/>
          <w:spacing w:val="-4"/>
          <w:sz w:val="28"/>
        </w:rPr>
        <w:t xml:space="preserve"> </w:t>
      </w:r>
      <w:r>
        <w:rPr>
          <w:rFonts w:ascii="Consolas"/>
          <w:sz w:val="28"/>
        </w:rPr>
        <w:t>in</w:t>
      </w:r>
      <w:r>
        <w:rPr>
          <w:rFonts w:ascii="Consolas"/>
          <w:spacing w:val="-4"/>
          <w:sz w:val="28"/>
        </w:rPr>
        <w:t xml:space="preserve"> </w:t>
      </w:r>
      <w:r>
        <w:rPr>
          <w:rFonts w:ascii="Consolas"/>
          <w:sz w:val="28"/>
        </w:rPr>
        <w:t>practical</w:t>
      </w:r>
      <w:r>
        <w:rPr>
          <w:rFonts w:ascii="Consolas"/>
          <w:spacing w:val="-4"/>
          <w:sz w:val="28"/>
        </w:rPr>
        <w:t xml:space="preserve"> </w:t>
      </w:r>
      <w:r>
        <w:rPr>
          <w:rFonts w:ascii="Consolas"/>
          <w:spacing w:val="-2"/>
          <w:sz w:val="28"/>
        </w:rPr>
        <w:t>applications.</w:t>
      </w:r>
    </w:p>
    <w:p w14:paraId="60E37514">
      <w:pPr>
        <w:spacing w:after="0"/>
        <w:jc w:val="left"/>
        <w:rPr>
          <w:rFonts w:ascii="Consolas"/>
          <w:sz w:val="28"/>
        </w:rPr>
        <w:sectPr>
          <w:pgSz w:w="12240" w:h="15840"/>
          <w:pgMar w:top="1840" w:right="360" w:bottom="620" w:left="720" w:header="177" w:footer="431" w:gutter="0"/>
          <w:cols w:space="720" w:num="1"/>
        </w:sectPr>
      </w:pPr>
    </w:p>
    <w:p w14:paraId="66CF875B">
      <w:pPr>
        <w:pStyle w:val="6"/>
        <w:spacing w:before="73" w:after="1"/>
        <w:rPr>
          <w:rFonts w:ascii="Consolas"/>
          <w:sz w:val="20"/>
        </w:rPr>
      </w:pPr>
    </w:p>
    <w:p w14:paraId="0B90C28E">
      <w:pPr>
        <w:spacing w:line="34" w:lineRule="exact"/>
        <w:ind w:left="700" w:right="0" w:firstLine="0"/>
        <w:rPr>
          <w:rFonts w:ascii="Consolas"/>
          <w:position w:val="0"/>
          <w:sz w:val="3"/>
        </w:rPr>
      </w:pPr>
      <w:r>
        <w:rPr>
          <w:rFonts w:ascii="Consolas"/>
          <w:position w:val="0"/>
          <w:sz w:val="3"/>
        </w:rPr>
        <mc:AlternateContent>
          <mc:Choice Requires="wpg">
            <w:drawing>
              <wp:inline distT="0" distB="0" distL="0" distR="0">
                <wp:extent cx="6175375" cy="22225"/>
                <wp:effectExtent l="0" t="0" r="0" b="6350"/>
                <wp:docPr id="20" name="Group 20"/>
                <wp:cNvGraphicFramePr/>
                <a:graphic xmlns:a="http://schemas.openxmlformats.org/drawingml/2006/main">
                  <a:graphicData uri="http://schemas.microsoft.com/office/word/2010/wordprocessingGroup">
                    <wpg:wgp>
                      <wpg:cNvGrpSpPr/>
                      <wpg:grpSpPr>
                        <a:xfrm>
                          <a:off x="0" y="0"/>
                          <a:ext cx="6175375" cy="22225"/>
                          <a:chOff x="0" y="0"/>
                          <a:chExt cx="6175375" cy="22225"/>
                        </a:xfrm>
                      </wpg:grpSpPr>
                      <wps:wsp>
                        <wps:cNvPr id="21" name="Graphic 21"/>
                        <wps:cNvSpPr/>
                        <wps:spPr>
                          <a:xfrm>
                            <a:off x="0" y="0"/>
                            <a:ext cx="6172200" cy="21590"/>
                          </a:xfrm>
                          <a:custGeom>
                            <a:avLst/>
                            <a:gdLst/>
                            <a:ahLst/>
                            <a:cxnLst/>
                            <a:rect l="l" t="t" r="r" b="b"/>
                            <a:pathLst>
                              <a:path w="6172200" h="21590">
                                <a:moveTo>
                                  <a:pt x="6172200" y="0"/>
                                </a:moveTo>
                                <a:lnTo>
                                  <a:pt x="0" y="0"/>
                                </a:lnTo>
                                <a:lnTo>
                                  <a:pt x="0" y="21590"/>
                                </a:lnTo>
                                <a:lnTo>
                                  <a:pt x="6172200" y="21590"/>
                                </a:lnTo>
                                <a:lnTo>
                                  <a:pt x="6172200" y="0"/>
                                </a:lnTo>
                                <a:close/>
                              </a:path>
                            </a:pathLst>
                          </a:custGeom>
                          <a:solidFill>
                            <a:srgbClr val="9F9F9F"/>
                          </a:solidFill>
                        </wps:spPr>
                        <wps:bodyPr wrap="square" lIns="0" tIns="0" rIns="0" bIns="0" rtlCol="0">
                          <a:noAutofit/>
                        </wps:bodyPr>
                      </wps:wsp>
                      <wps:wsp>
                        <wps:cNvPr id="22" name="Graphic 22"/>
                        <wps:cNvSpPr/>
                        <wps:spPr>
                          <a:xfrm>
                            <a:off x="61719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noAutofit/>
                        </wps:bodyPr>
                      </wps:wsp>
                      <wps:wsp>
                        <wps:cNvPr id="23" name="Graphic 23"/>
                        <wps:cNvSpPr/>
                        <wps:spPr>
                          <a:xfrm>
                            <a:off x="304" y="507"/>
                            <a:ext cx="6174740" cy="18415"/>
                          </a:xfrm>
                          <a:custGeom>
                            <a:avLst/>
                            <a:gdLst/>
                            <a:ahLst/>
                            <a:cxnLst/>
                            <a:rect l="l" t="t" r="r" b="b"/>
                            <a:pathLst>
                              <a:path w="6174740" h="18415">
                                <a:moveTo>
                                  <a:pt x="3048" y="3048"/>
                                </a:moveTo>
                                <a:lnTo>
                                  <a:pt x="0" y="3048"/>
                                </a:lnTo>
                                <a:lnTo>
                                  <a:pt x="0" y="18288"/>
                                </a:lnTo>
                                <a:lnTo>
                                  <a:pt x="3048" y="18288"/>
                                </a:lnTo>
                                <a:lnTo>
                                  <a:pt x="3048" y="3048"/>
                                </a:lnTo>
                                <a:close/>
                              </a:path>
                              <a:path w="6174740" h="18415">
                                <a:moveTo>
                                  <a:pt x="6174676" y="0"/>
                                </a:moveTo>
                                <a:lnTo>
                                  <a:pt x="6171641" y="0"/>
                                </a:lnTo>
                                <a:lnTo>
                                  <a:pt x="6171641" y="3048"/>
                                </a:lnTo>
                                <a:lnTo>
                                  <a:pt x="6174676" y="3048"/>
                                </a:lnTo>
                                <a:lnTo>
                                  <a:pt x="6174676" y="0"/>
                                </a:lnTo>
                                <a:close/>
                              </a:path>
                            </a:pathLst>
                          </a:custGeom>
                          <a:solidFill>
                            <a:srgbClr val="9F9F9F"/>
                          </a:solidFill>
                        </wps:spPr>
                        <wps:bodyPr wrap="square" lIns="0" tIns="0" rIns="0" bIns="0" rtlCol="0">
                          <a:noAutofit/>
                        </wps:bodyPr>
                      </wps:wsp>
                      <wps:wsp>
                        <wps:cNvPr id="24" name="Graphic 24"/>
                        <wps:cNvSpPr/>
                        <wps:spPr>
                          <a:xfrm>
                            <a:off x="61719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DFDFDF"/>
                          </a:solidFill>
                        </wps:spPr>
                        <wps:bodyPr wrap="square" lIns="0" tIns="0" rIns="0" bIns="0" rtlCol="0">
                          <a:noAutofit/>
                        </wps:bodyPr>
                      </wps:wsp>
                      <wps:wsp>
                        <wps:cNvPr id="25" name="Graphic 25"/>
                        <wps:cNvSpPr/>
                        <wps:spPr>
                          <a:xfrm>
                            <a:off x="304" y="18796"/>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noAutofit/>
                        </wps:bodyPr>
                      </wps:wsp>
                      <wps:wsp>
                        <wps:cNvPr id="26" name="Graphic 26"/>
                        <wps:cNvSpPr/>
                        <wps:spPr>
                          <a:xfrm>
                            <a:off x="304" y="18795"/>
                            <a:ext cx="6174740" cy="3175"/>
                          </a:xfrm>
                          <a:custGeom>
                            <a:avLst/>
                            <a:gdLst/>
                            <a:ahLst/>
                            <a:cxnLst/>
                            <a:rect l="l" t="t" r="r" b="b"/>
                            <a:pathLst>
                              <a:path w="6174740" h="3175">
                                <a:moveTo>
                                  <a:pt x="6171552" y="0"/>
                                </a:moveTo>
                                <a:lnTo>
                                  <a:pt x="0" y="0"/>
                                </a:lnTo>
                                <a:lnTo>
                                  <a:pt x="0" y="3048"/>
                                </a:lnTo>
                                <a:lnTo>
                                  <a:pt x="6171552" y="3048"/>
                                </a:lnTo>
                                <a:lnTo>
                                  <a:pt x="6171552" y="0"/>
                                </a:lnTo>
                                <a:close/>
                              </a:path>
                              <a:path w="6174740" h="3175">
                                <a:moveTo>
                                  <a:pt x="6174676" y="0"/>
                                </a:moveTo>
                                <a:lnTo>
                                  <a:pt x="6171641" y="0"/>
                                </a:lnTo>
                                <a:lnTo>
                                  <a:pt x="6171641" y="3048"/>
                                </a:lnTo>
                                <a:lnTo>
                                  <a:pt x="6174676" y="3048"/>
                                </a:lnTo>
                                <a:lnTo>
                                  <a:pt x="6174676" y="0"/>
                                </a:lnTo>
                                <a:close/>
                              </a:path>
                            </a:pathLst>
                          </a:custGeom>
                          <a:solidFill>
                            <a:srgbClr val="DFDFDF"/>
                          </a:solidFill>
                        </wps:spPr>
                        <wps:bodyPr wrap="square" lIns="0" tIns="0" rIns="0" bIns="0" rtlCol="0">
                          <a:noAutofit/>
                        </wps:bodyPr>
                      </wps:wsp>
                    </wpg:wgp>
                  </a:graphicData>
                </a:graphic>
              </wp:inline>
            </w:drawing>
          </mc:Choice>
          <mc:Fallback>
            <w:pict>
              <v:group id="_x0000_s1026" o:spid="_x0000_s1026" o:spt="203" style="height:1.75pt;width:486.25pt;" coordsize="6175375,22225" o:gfxdata="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XTbTrtUAAAADAQAADwAAAAAAAAABACAAAAAiAAAAZHJz&#10;L2Rvd25yZXYueG1sUEsBAhQAFAAAAAgAh07iQOc/0QsIBAAAJRcAAA4AAAAAAAAAAQAgAAAAJAEA&#10;AGRycy9lMm9Eb2MueG1sUEsFBgAAAAAGAAYAWQEAAJ4HAAAAAA==&#10;">
                <o:lock v:ext="edit" aspectratio="f"/>
                <v:shape id="Graphic 21" o:spid="_x0000_s1026" o:spt="100" style="position:absolute;left:0;top:0;height:21590;width:6172200;" fillcolor="#9F9F9F" filled="t" stroked="f" coordsize="6172200,21590" o:gfxdata="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WUYaLgAAADbAAAA&#10;DwAAAAAAAAABACAAAAAiAAAAZHJzL2Rvd25yZXYueG1sUEsBAhQAFAAAAAgAh07iQDMvBZ47AAAA&#10;OQAAABAAAAAAAAAAAQAgAAAABwEAAGRycy9zaGFwZXhtbC54bWxQSwUGAAAAAAYABgBbAQAAsQMA&#10;AAAA&#10;" path="m6172200,0l0,0,0,21590,6172200,21590,6172200,0xe">
                  <v:fill on="t" focussize="0,0"/>
                  <v:stroke on="f"/>
                  <v:imagedata o:title=""/>
                  <o:lock v:ext="edit" aspectratio="f"/>
                  <v:textbox inset="0mm,0mm,0mm,0mm"/>
                </v:shape>
                <v:shape id="Graphic 22" o:spid="_x0000_s1026" o:spt="100" style="position:absolute;left:6171946;top:507;height:3175;width:3175;" fillcolor="#DFDFDF" filled="t" stroked="f" coordsize="3175,3175" o:gfxdata="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4QkjL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23" o:spid="_x0000_s1026" o:spt="100" style="position:absolute;left:304;top:507;height:18415;width:6174740;" fillcolor="#9F9F9F" filled="t" stroked="f" coordsize="6174740,18415" o:gfxdata="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PD6qb4A&#10;AADbAAAADwAAAAAAAAABACAAAAAiAAAAZHJzL2Rvd25yZXYueG1sUEsBAhQAFAAAAAgAh07iQDMv&#10;BZ47AAAAOQAAABAAAAAAAAAAAQAgAAAADQEAAGRycy9zaGFwZXhtbC54bWxQSwUGAAAAAAYABgBb&#10;AQAAtwMAAAAA&#10;" path="m3048,3048l0,3048,0,18288,3048,18288,3048,3048xem6174676,0l6171641,0,6171641,3048,6174676,3048,6174676,0xe">
                  <v:fill on="t" focussize="0,0"/>
                  <v:stroke on="f"/>
                  <v:imagedata o:title=""/>
                  <o:lock v:ext="edit" aspectratio="f"/>
                  <v:textbox inset="0mm,0mm,0mm,0mm"/>
                </v:shape>
                <v:shape id="Graphic 24" o:spid="_x0000_s1026" o:spt="100" style="position:absolute;left:6171946;top:3556;height:15240;width:3175;" fillcolor="#DFDFDF" filled="t" stroked="f" coordsize="3175,15240" o:gfxdata="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qjHRi5AAAA2wAA&#10;AA8AAAAAAAAAAQAgAAAAIgAAAGRycy9kb3ducmV2LnhtbFBLAQIUABQAAAAIAIdO4kAzLwWeOwAA&#10;ADkAAAAQAAAAAAAAAAEAIAAAAAgBAABkcnMvc2hhcGV4bWwueG1sUEsFBgAAAAAGAAYAWwEAALID&#10;AAAAAA==&#10;" path="m3047,0l0,0,0,15240,3047,15240,3047,0xe">
                  <v:fill on="t" focussize="0,0"/>
                  <v:stroke on="f"/>
                  <v:imagedata o:title=""/>
                  <o:lock v:ext="edit" aspectratio="f"/>
                  <v:textbox inset="0mm,0mm,0mm,0mm"/>
                </v:shape>
                <v:shape id="Graphic 25" o:spid="_x0000_s1026" o:spt="100" style="position:absolute;left:304;top:18796;height:3175;width:3175;" fillcolor="#9F9F9F" filled="t" stroked="f" coordsize="3175,3175" o:gfxdata="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Pn+NC5AAAA2wAA&#10;AA8AAAAAAAAAAQAgAAAAIgAAAGRycy9kb3ducmV2LnhtbFBLAQIUABQAAAAIAIdO4kAzLwWeOwAA&#10;ADkAAAAQAAAAAAAAAAEAIAAAAAgBAABkcnMvc2hhcGV4bWwueG1sUEsFBgAAAAAGAAYAWwEAALID&#10;AAAAAA==&#10;" path="m3046,0l0,0,0,3048,3046,3048,3046,0xe">
                  <v:fill on="t" focussize="0,0"/>
                  <v:stroke on="f"/>
                  <v:imagedata o:title=""/>
                  <o:lock v:ext="edit" aspectratio="f"/>
                  <v:textbox inset="0mm,0mm,0mm,0mm"/>
                </v:shape>
                <v:shape id="Graphic 26" o:spid="_x0000_s1026" o:spt="100" style="position:absolute;left:304;top:18795;height:3175;width:6174740;" fillcolor="#DFDFDF" filled="t" stroked="f" coordsize="6174740,3175" o:gfxdata="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Jbii8AAAA&#10;2wAAAA8AAAAAAAAAAQAgAAAAIgAAAGRycy9kb3ducmV2LnhtbFBLAQIUABQAAAAIAIdO4kAzLwWe&#10;OwAAADkAAAAQAAAAAAAAAAEAIAAAAAsBAABkcnMvc2hhcGV4bWwueG1sUEsFBgAAAAAGAAYAWwEA&#10;ALUDAAAAAA==&#10;" path="m6171552,0l0,0,0,3048,6171552,3048,6171552,0xem6174676,0l6171641,0,6171641,3048,6174676,3048,6174676,0xe">
                  <v:fill on="t" focussize="0,0"/>
                  <v:stroke on="f"/>
                  <v:imagedata o:title=""/>
                  <o:lock v:ext="edit" aspectratio="f"/>
                  <v:textbox inset="0mm,0mm,0mm,0mm"/>
                </v:shape>
                <w10:wrap type="none"/>
                <w10:anchorlock/>
              </v:group>
            </w:pict>
          </mc:Fallback>
        </mc:AlternateContent>
      </w:r>
    </w:p>
    <w:p w14:paraId="7FE97333">
      <w:pPr>
        <w:pStyle w:val="6"/>
        <w:spacing w:before="26"/>
        <w:rPr>
          <w:rFonts w:ascii="Consolas"/>
          <w:sz w:val="28"/>
        </w:rPr>
      </w:pPr>
    </w:p>
    <w:p w14:paraId="0408CC81">
      <w:pPr>
        <w:spacing w:before="1"/>
        <w:ind w:left="0" w:right="0" w:firstLine="0"/>
        <w:jc w:val="both"/>
        <w:rPr>
          <w:rFonts w:ascii="Consolas" w:hAnsi="Consolas"/>
          <w:sz w:val="28"/>
        </w:rPr>
      </w:pPr>
      <w:r>
        <w:rPr>
          <w:rFonts w:ascii="Consolas" w:hAnsi="Consolas"/>
          <w:sz w:val="28"/>
        </w:rPr>
        <w:t>Worst</w:t>
      </w:r>
      <w:r>
        <w:rPr>
          <w:rFonts w:ascii="Consolas" w:hAnsi="Consolas"/>
          <w:spacing w:val="-5"/>
          <w:sz w:val="28"/>
        </w:rPr>
        <w:t xml:space="preserve"> </w:t>
      </w:r>
      <w:r>
        <w:rPr>
          <w:rFonts w:ascii="Consolas" w:hAnsi="Consolas"/>
          <w:sz w:val="28"/>
        </w:rPr>
        <w:t>Case</w:t>
      </w:r>
      <w:r>
        <w:rPr>
          <w:rFonts w:ascii="Consolas" w:hAnsi="Consolas"/>
          <w:spacing w:val="-1"/>
          <w:sz w:val="28"/>
        </w:rPr>
        <w:t xml:space="preserve"> </w:t>
      </w:r>
      <w:r>
        <w:rPr>
          <w:sz w:val="28"/>
        </w:rPr>
        <w:t>–</w:t>
      </w:r>
      <w:r>
        <w:rPr>
          <w:spacing w:val="59"/>
          <w:w w:val="150"/>
          <w:sz w:val="28"/>
        </w:rPr>
        <w:t xml:space="preserve"> </w:t>
      </w:r>
      <w:r>
        <w:rPr>
          <w:rFonts w:ascii="Consolas" w:hAnsi="Consolas"/>
          <w:spacing w:val="-2"/>
          <w:sz w:val="28"/>
        </w:rPr>
        <w:t>O(n</w:t>
      </w:r>
      <w:r>
        <w:rPr>
          <w:spacing w:val="-2"/>
          <w:sz w:val="28"/>
        </w:rPr>
        <w:t>²</w:t>
      </w:r>
      <w:r>
        <w:rPr>
          <w:rFonts w:ascii="Consolas" w:hAnsi="Consolas"/>
          <w:spacing w:val="-2"/>
          <w:sz w:val="28"/>
        </w:rPr>
        <w:t>)</w:t>
      </w:r>
    </w:p>
    <w:p w14:paraId="5A71924E">
      <w:pPr>
        <w:spacing w:before="1"/>
        <w:ind w:left="0" w:right="848" w:firstLine="0"/>
        <w:jc w:val="both"/>
        <w:rPr>
          <w:rFonts w:ascii="Consolas"/>
          <w:sz w:val="28"/>
        </w:rPr>
      </w:pPr>
      <w:r>
        <w:rPr>
          <w:rFonts w:ascii="Consolas"/>
          <w:sz w:val="28"/>
        </w:rPr>
        <w:t>The</w:t>
      </w:r>
      <w:r>
        <w:rPr>
          <w:rFonts w:ascii="Consolas"/>
          <w:spacing w:val="-6"/>
          <w:sz w:val="28"/>
        </w:rPr>
        <w:t xml:space="preserve"> </w:t>
      </w:r>
      <w:r>
        <w:rPr>
          <w:rFonts w:ascii="Consolas"/>
          <w:sz w:val="28"/>
        </w:rPr>
        <w:t>worst</w:t>
      </w:r>
      <w:r>
        <w:rPr>
          <w:rFonts w:ascii="Consolas"/>
          <w:spacing w:val="-3"/>
          <w:sz w:val="28"/>
        </w:rPr>
        <w:t xml:space="preserve"> </w:t>
      </w:r>
      <w:r>
        <w:rPr>
          <w:rFonts w:ascii="Consolas"/>
          <w:sz w:val="28"/>
        </w:rPr>
        <w:t>case</w:t>
      </w:r>
      <w:r>
        <w:rPr>
          <w:rFonts w:ascii="Consolas"/>
          <w:spacing w:val="-3"/>
          <w:sz w:val="28"/>
        </w:rPr>
        <w:t xml:space="preserve"> </w:t>
      </w:r>
      <w:r>
        <w:rPr>
          <w:rFonts w:ascii="Consolas"/>
          <w:sz w:val="28"/>
        </w:rPr>
        <w:t>occurs</w:t>
      </w:r>
      <w:r>
        <w:rPr>
          <w:rFonts w:ascii="Consolas"/>
          <w:spacing w:val="-6"/>
          <w:sz w:val="28"/>
        </w:rPr>
        <w:t xml:space="preserve"> </w:t>
      </w:r>
      <w:r>
        <w:rPr>
          <w:rFonts w:ascii="Consolas"/>
          <w:sz w:val="28"/>
        </w:rPr>
        <w:t>when</w:t>
      </w:r>
      <w:r>
        <w:rPr>
          <w:rFonts w:ascii="Consolas"/>
          <w:spacing w:val="-6"/>
          <w:sz w:val="28"/>
        </w:rPr>
        <w:t xml:space="preserve"> </w:t>
      </w:r>
      <w:r>
        <w:rPr>
          <w:rFonts w:ascii="Consolas"/>
          <w:sz w:val="28"/>
        </w:rPr>
        <w:t>the</w:t>
      </w:r>
      <w:r>
        <w:rPr>
          <w:rFonts w:ascii="Consolas"/>
          <w:spacing w:val="-3"/>
          <w:sz w:val="28"/>
        </w:rPr>
        <w:t xml:space="preserve"> </w:t>
      </w:r>
      <w:r>
        <w:rPr>
          <w:rFonts w:ascii="Consolas"/>
          <w:sz w:val="28"/>
        </w:rPr>
        <w:t>array</w:t>
      </w:r>
      <w:r>
        <w:rPr>
          <w:rFonts w:ascii="Consolas"/>
          <w:spacing w:val="-6"/>
          <w:sz w:val="28"/>
        </w:rPr>
        <w:t xml:space="preserve"> </w:t>
      </w:r>
      <w:r>
        <w:rPr>
          <w:rFonts w:ascii="Consolas"/>
          <w:sz w:val="28"/>
        </w:rPr>
        <w:t>is</w:t>
      </w:r>
      <w:r>
        <w:rPr>
          <w:rFonts w:ascii="Consolas"/>
          <w:spacing w:val="-3"/>
          <w:sz w:val="28"/>
        </w:rPr>
        <w:t xml:space="preserve"> </w:t>
      </w:r>
      <w:r>
        <w:rPr>
          <w:rFonts w:ascii="Consolas"/>
          <w:sz w:val="28"/>
        </w:rPr>
        <w:t>sorted</w:t>
      </w:r>
      <w:r>
        <w:rPr>
          <w:rFonts w:ascii="Consolas"/>
          <w:spacing w:val="-6"/>
          <w:sz w:val="28"/>
        </w:rPr>
        <w:t xml:space="preserve"> </w:t>
      </w:r>
      <w:r>
        <w:rPr>
          <w:rFonts w:ascii="Consolas"/>
          <w:sz w:val="28"/>
        </w:rPr>
        <w:t>in</w:t>
      </w:r>
      <w:r>
        <w:rPr>
          <w:rFonts w:ascii="Consolas"/>
          <w:spacing w:val="-6"/>
          <w:sz w:val="28"/>
        </w:rPr>
        <w:t xml:space="preserve"> </w:t>
      </w:r>
      <w:r>
        <w:rPr>
          <w:rFonts w:ascii="Consolas"/>
          <w:sz w:val="28"/>
        </w:rPr>
        <w:t>descending</w:t>
      </w:r>
      <w:r>
        <w:rPr>
          <w:rFonts w:ascii="Consolas"/>
          <w:spacing w:val="-3"/>
          <w:sz w:val="28"/>
        </w:rPr>
        <w:t xml:space="preserve"> </w:t>
      </w:r>
      <w:r>
        <w:rPr>
          <w:rFonts w:ascii="Consolas"/>
          <w:sz w:val="28"/>
        </w:rPr>
        <w:t xml:space="preserve">order. </w:t>
      </w:r>
      <w:r>
        <w:rPr>
          <w:rFonts w:ascii="Consolas"/>
          <w:spacing w:val="-2"/>
          <w:sz w:val="28"/>
        </w:rPr>
        <w:t>Example:</w:t>
      </w:r>
    </w:p>
    <w:p w14:paraId="2579ECFF">
      <w:pPr>
        <w:spacing w:before="0" w:line="327" w:lineRule="exact"/>
        <w:ind w:left="0" w:right="0" w:firstLine="0"/>
        <w:jc w:val="both"/>
        <w:rPr>
          <w:rFonts w:ascii="Consolas"/>
          <w:sz w:val="28"/>
        </w:rPr>
      </w:pPr>
      <w:r>
        <w:rPr>
          <w:rFonts w:ascii="Consolas"/>
          <w:sz w:val="28"/>
        </w:rPr>
        <w:t>5</w:t>
      </w:r>
      <w:r>
        <w:rPr>
          <w:rFonts w:ascii="Consolas"/>
          <w:spacing w:val="-2"/>
          <w:sz w:val="28"/>
        </w:rPr>
        <w:t xml:space="preserve"> </w:t>
      </w:r>
      <w:r>
        <w:rPr>
          <w:rFonts w:ascii="Consolas"/>
          <w:sz w:val="28"/>
        </w:rPr>
        <w:t>4</w:t>
      </w:r>
      <w:r>
        <w:rPr>
          <w:rFonts w:ascii="Consolas"/>
          <w:spacing w:val="-2"/>
          <w:sz w:val="28"/>
        </w:rPr>
        <w:t xml:space="preserve"> </w:t>
      </w:r>
      <w:r>
        <w:rPr>
          <w:rFonts w:ascii="Consolas"/>
          <w:sz w:val="28"/>
        </w:rPr>
        <w:t>3</w:t>
      </w:r>
      <w:r>
        <w:rPr>
          <w:rFonts w:ascii="Consolas"/>
          <w:spacing w:val="-2"/>
          <w:sz w:val="28"/>
        </w:rPr>
        <w:t xml:space="preserve"> </w:t>
      </w:r>
      <w:r>
        <w:rPr>
          <w:rFonts w:ascii="Consolas"/>
          <w:sz w:val="28"/>
        </w:rPr>
        <w:t>2</w:t>
      </w:r>
      <w:r>
        <w:rPr>
          <w:rFonts w:ascii="Consolas"/>
          <w:spacing w:val="-2"/>
          <w:sz w:val="28"/>
        </w:rPr>
        <w:t xml:space="preserve"> </w:t>
      </w:r>
      <w:r>
        <w:rPr>
          <w:rFonts w:ascii="Consolas"/>
          <w:spacing w:val="-10"/>
          <w:sz w:val="28"/>
        </w:rPr>
        <w:t>1</w:t>
      </w:r>
    </w:p>
    <w:p w14:paraId="12DAA9E0">
      <w:pPr>
        <w:spacing w:before="0"/>
        <w:ind w:left="0" w:right="231" w:firstLine="0"/>
        <w:jc w:val="both"/>
        <w:rPr>
          <w:rFonts w:ascii="Consolas"/>
          <w:sz w:val="28"/>
        </w:rPr>
      </w:pPr>
      <w:r>
        <w:rPr>
          <w:rFonts w:ascii="Consolas"/>
          <w:sz w:val="28"/>
        </w:rPr>
        <w:t>In</w:t>
      </w:r>
      <w:r>
        <w:rPr>
          <w:rFonts w:ascii="Consolas"/>
          <w:spacing w:val="-5"/>
          <w:sz w:val="28"/>
        </w:rPr>
        <w:t xml:space="preserve"> </w:t>
      </w:r>
      <w:r>
        <w:rPr>
          <w:rFonts w:ascii="Consolas"/>
          <w:sz w:val="28"/>
        </w:rPr>
        <w:t>this</w:t>
      </w:r>
      <w:r>
        <w:rPr>
          <w:rFonts w:ascii="Consolas"/>
          <w:spacing w:val="-5"/>
          <w:sz w:val="28"/>
        </w:rPr>
        <w:t xml:space="preserve"> </w:t>
      </w:r>
      <w:r>
        <w:rPr>
          <w:rFonts w:ascii="Consolas"/>
          <w:sz w:val="28"/>
        </w:rPr>
        <w:t>situation,</w:t>
      </w:r>
      <w:r>
        <w:rPr>
          <w:rFonts w:ascii="Consolas"/>
          <w:spacing w:val="-5"/>
          <w:sz w:val="28"/>
        </w:rPr>
        <w:t xml:space="preserve"> </w:t>
      </w:r>
      <w:r>
        <w:rPr>
          <w:rFonts w:ascii="Consolas"/>
          <w:sz w:val="28"/>
        </w:rPr>
        <w:t>every</w:t>
      </w:r>
      <w:r>
        <w:rPr>
          <w:rFonts w:ascii="Consolas"/>
          <w:spacing w:val="-2"/>
          <w:sz w:val="28"/>
        </w:rPr>
        <w:t xml:space="preserve"> </w:t>
      </w:r>
      <w:r>
        <w:rPr>
          <w:rFonts w:ascii="Consolas"/>
          <w:sz w:val="28"/>
        </w:rPr>
        <w:t>adjacent</w:t>
      </w:r>
      <w:r>
        <w:rPr>
          <w:rFonts w:ascii="Consolas"/>
          <w:spacing w:val="-5"/>
          <w:sz w:val="28"/>
        </w:rPr>
        <w:t xml:space="preserve"> </w:t>
      </w:r>
      <w:r>
        <w:rPr>
          <w:rFonts w:ascii="Consolas"/>
          <w:sz w:val="28"/>
        </w:rPr>
        <w:t>pair</w:t>
      </w:r>
      <w:r>
        <w:rPr>
          <w:rFonts w:ascii="Consolas"/>
          <w:spacing w:val="-5"/>
          <w:sz w:val="28"/>
        </w:rPr>
        <w:t xml:space="preserve"> </w:t>
      </w:r>
      <w:r>
        <w:rPr>
          <w:rFonts w:ascii="Consolas"/>
          <w:sz w:val="28"/>
        </w:rPr>
        <w:t>of</w:t>
      </w:r>
      <w:r>
        <w:rPr>
          <w:rFonts w:ascii="Consolas"/>
          <w:spacing w:val="-5"/>
          <w:sz w:val="28"/>
        </w:rPr>
        <w:t xml:space="preserve"> </w:t>
      </w:r>
      <w:r>
        <w:rPr>
          <w:rFonts w:ascii="Consolas"/>
          <w:sz w:val="28"/>
        </w:rPr>
        <w:t>elements</w:t>
      </w:r>
      <w:r>
        <w:rPr>
          <w:rFonts w:ascii="Consolas"/>
          <w:spacing w:val="-5"/>
          <w:sz w:val="28"/>
        </w:rPr>
        <w:t xml:space="preserve"> </w:t>
      </w:r>
      <w:r>
        <w:rPr>
          <w:rFonts w:ascii="Consolas"/>
          <w:sz w:val="28"/>
        </w:rPr>
        <w:t>must</w:t>
      </w:r>
      <w:r>
        <w:rPr>
          <w:rFonts w:ascii="Consolas"/>
          <w:spacing w:val="-2"/>
          <w:sz w:val="28"/>
        </w:rPr>
        <w:t xml:space="preserve"> </w:t>
      </w:r>
      <w:r>
        <w:rPr>
          <w:rFonts w:ascii="Consolas"/>
          <w:sz w:val="28"/>
        </w:rPr>
        <w:t>be</w:t>
      </w:r>
      <w:r>
        <w:rPr>
          <w:rFonts w:ascii="Consolas"/>
          <w:spacing w:val="-5"/>
          <w:sz w:val="28"/>
        </w:rPr>
        <w:t xml:space="preserve"> </w:t>
      </w:r>
      <w:r>
        <w:rPr>
          <w:rFonts w:ascii="Consolas"/>
          <w:sz w:val="28"/>
        </w:rPr>
        <w:t>swapped.</w:t>
      </w:r>
      <w:r>
        <w:rPr>
          <w:rFonts w:ascii="Consolas"/>
          <w:spacing w:val="-5"/>
          <w:sz w:val="28"/>
        </w:rPr>
        <w:t xml:space="preserve"> </w:t>
      </w:r>
      <w:r>
        <w:rPr>
          <w:rFonts w:ascii="Consolas"/>
          <w:sz w:val="28"/>
        </w:rPr>
        <w:t>The algorithm</w:t>
      </w:r>
      <w:r>
        <w:rPr>
          <w:rFonts w:ascii="Consolas"/>
          <w:spacing w:val="-3"/>
          <w:sz w:val="28"/>
        </w:rPr>
        <w:t xml:space="preserve"> </w:t>
      </w:r>
      <w:r>
        <w:rPr>
          <w:rFonts w:ascii="Consolas"/>
          <w:sz w:val="28"/>
        </w:rPr>
        <w:t>performs</w:t>
      </w:r>
      <w:r>
        <w:rPr>
          <w:rFonts w:ascii="Consolas"/>
          <w:spacing w:val="-6"/>
          <w:sz w:val="28"/>
        </w:rPr>
        <w:t xml:space="preserve"> </w:t>
      </w:r>
      <w:r>
        <w:rPr>
          <w:rFonts w:ascii="Consolas"/>
          <w:sz w:val="28"/>
        </w:rPr>
        <w:t>the</w:t>
      </w:r>
      <w:r>
        <w:rPr>
          <w:rFonts w:ascii="Consolas"/>
          <w:spacing w:val="-6"/>
          <w:sz w:val="28"/>
        </w:rPr>
        <w:t xml:space="preserve"> </w:t>
      </w:r>
      <w:r>
        <w:rPr>
          <w:rFonts w:ascii="Consolas"/>
          <w:sz w:val="28"/>
        </w:rPr>
        <w:t>maximum</w:t>
      </w:r>
      <w:r>
        <w:rPr>
          <w:rFonts w:ascii="Consolas"/>
          <w:spacing w:val="-3"/>
          <w:sz w:val="28"/>
        </w:rPr>
        <w:t xml:space="preserve"> </w:t>
      </w:r>
      <w:r>
        <w:rPr>
          <w:rFonts w:ascii="Consolas"/>
          <w:sz w:val="28"/>
        </w:rPr>
        <w:t>possible</w:t>
      </w:r>
      <w:r>
        <w:rPr>
          <w:rFonts w:ascii="Consolas"/>
          <w:spacing w:val="-3"/>
          <w:sz w:val="28"/>
        </w:rPr>
        <w:t xml:space="preserve"> </w:t>
      </w:r>
      <w:r>
        <w:rPr>
          <w:rFonts w:ascii="Consolas"/>
          <w:sz w:val="28"/>
        </w:rPr>
        <w:t>number</w:t>
      </w:r>
      <w:r>
        <w:rPr>
          <w:rFonts w:ascii="Consolas"/>
          <w:spacing w:val="-6"/>
          <w:sz w:val="28"/>
        </w:rPr>
        <w:t xml:space="preserve"> </w:t>
      </w:r>
      <w:r>
        <w:rPr>
          <w:rFonts w:ascii="Consolas"/>
          <w:sz w:val="28"/>
        </w:rPr>
        <w:t>of</w:t>
      </w:r>
      <w:r>
        <w:rPr>
          <w:rFonts w:ascii="Consolas"/>
          <w:spacing w:val="-6"/>
          <w:sz w:val="28"/>
        </w:rPr>
        <w:t xml:space="preserve"> </w:t>
      </w:r>
      <w:r>
        <w:rPr>
          <w:rFonts w:ascii="Consolas"/>
          <w:sz w:val="28"/>
        </w:rPr>
        <w:t>comparisons</w:t>
      </w:r>
      <w:r>
        <w:rPr>
          <w:rFonts w:ascii="Consolas"/>
          <w:spacing w:val="-6"/>
          <w:sz w:val="28"/>
        </w:rPr>
        <w:t xml:space="preserve"> </w:t>
      </w:r>
      <w:r>
        <w:rPr>
          <w:rFonts w:ascii="Consolas"/>
          <w:sz w:val="28"/>
        </w:rPr>
        <w:t>and</w:t>
      </w:r>
      <w:r>
        <w:rPr>
          <w:rFonts w:ascii="Consolas"/>
          <w:spacing w:val="-6"/>
          <w:sz w:val="28"/>
        </w:rPr>
        <w:t xml:space="preserve"> </w:t>
      </w:r>
      <w:r>
        <w:rPr>
          <w:rFonts w:ascii="Consolas"/>
          <w:sz w:val="28"/>
        </w:rPr>
        <w:t>swaps before the array becomes sorted.</w:t>
      </w:r>
    </w:p>
    <w:p w14:paraId="4DB62BFE">
      <w:pPr>
        <w:pStyle w:val="8"/>
        <w:numPr>
          <w:ilvl w:val="0"/>
          <w:numId w:val="2"/>
        </w:numPr>
        <w:tabs>
          <w:tab w:val="left" w:pos="720"/>
        </w:tabs>
        <w:spacing w:before="0" w:after="0" w:line="240" w:lineRule="auto"/>
        <w:ind w:left="720" w:right="0" w:hanging="360"/>
        <w:jc w:val="left"/>
        <w:rPr>
          <w:rFonts w:ascii="Consolas" w:hAnsi="Consolas"/>
          <w:sz w:val="28"/>
        </w:rPr>
      </w:pPr>
      <w:r>
        <w:rPr>
          <w:rFonts w:ascii="Consolas" w:hAnsi="Consolas"/>
          <w:sz w:val="28"/>
        </w:rPr>
        <w:t>Comparisons</w:t>
      </w:r>
      <w:r>
        <w:rPr>
          <w:rFonts w:ascii="Consolas" w:hAnsi="Consolas"/>
          <w:spacing w:val="-4"/>
          <w:sz w:val="28"/>
        </w:rPr>
        <w:t xml:space="preserve"> </w:t>
      </w:r>
      <w:r>
        <w:rPr>
          <w:rFonts w:ascii="Consolas" w:hAnsi="Consolas"/>
          <w:sz w:val="28"/>
        </w:rPr>
        <w:t>=</w:t>
      </w:r>
      <w:r>
        <w:rPr>
          <w:rFonts w:ascii="Consolas" w:hAnsi="Consolas"/>
          <w:spacing w:val="-4"/>
          <w:sz w:val="28"/>
        </w:rPr>
        <w:t xml:space="preserve"> </w:t>
      </w:r>
      <w:r>
        <w:rPr>
          <w:rFonts w:ascii="Consolas" w:hAnsi="Consolas"/>
          <w:sz w:val="28"/>
        </w:rPr>
        <w:t>n(n</w:t>
      </w:r>
      <w:r>
        <w:rPr>
          <w:rFonts w:ascii="Consolas" w:hAnsi="Consolas"/>
          <w:spacing w:val="-3"/>
          <w:sz w:val="28"/>
        </w:rPr>
        <w:t xml:space="preserve"> </w:t>
      </w:r>
      <w:r>
        <w:rPr>
          <w:sz w:val="28"/>
        </w:rPr>
        <w:t>−</w:t>
      </w:r>
      <w:r>
        <w:rPr>
          <w:spacing w:val="58"/>
          <w:w w:val="150"/>
          <w:sz w:val="28"/>
        </w:rPr>
        <w:t xml:space="preserve"> </w:t>
      </w:r>
      <w:r>
        <w:rPr>
          <w:rFonts w:ascii="Consolas" w:hAnsi="Consolas"/>
          <w:spacing w:val="-4"/>
          <w:sz w:val="28"/>
        </w:rPr>
        <w:t>1)/2</w:t>
      </w:r>
    </w:p>
    <w:p w14:paraId="64D69894">
      <w:pPr>
        <w:pStyle w:val="8"/>
        <w:numPr>
          <w:ilvl w:val="0"/>
          <w:numId w:val="2"/>
        </w:numPr>
        <w:tabs>
          <w:tab w:val="left" w:pos="720"/>
        </w:tabs>
        <w:spacing w:before="1" w:after="0" w:line="336" w:lineRule="exact"/>
        <w:ind w:left="720" w:right="0" w:hanging="360"/>
        <w:jc w:val="left"/>
        <w:rPr>
          <w:rFonts w:ascii="Consolas" w:hAnsi="Consolas"/>
          <w:sz w:val="28"/>
        </w:rPr>
      </w:pPr>
      <w:r>
        <w:rPr>
          <w:rFonts w:ascii="Consolas" w:hAnsi="Consolas"/>
          <w:sz w:val="28"/>
        </w:rPr>
        <w:t>Swaps</w:t>
      </w:r>
      <w:r>
        <w:rPr>
          <w:rFonts w:ascii="Consolas" w:hAnsi="Consolas"/>
          <w:spacing w:val="-3"/>
          <w:sz w:val="28"/>
        </w:rPr>
        <w:t xml:space="preserve"> </w:t>
      </w:r>
      <w:r>
        <w:rPr>
          <w:rFonts w:ascii="Consolas" w:hAnsi="Consolas"/>
          <w:sz w:val="28"/>
        </w:rPr>
        <w:t>=</w:t>
      </w:r>
      <w:r>
        <w:rPr>
          <w:rFonts w:ascii="Consolas" w:hAnsi="Consolas"/>
          <w:spacing w:val="-3"/>
          <w:sz w:val="28"/>
        </w:rPr>
        <w:t xml:space="preserve"> </w:t>
      </w:r>
      <w:r>
        <w:rPr>
          <w:rFonts w:ascii="Consolas" w:hAnsi="Consolas"/>
          <w:sz w:val="28"/>
        </w:rPr>
        <w:t>n(n</w:t>
      </w:r>
      <w:r>
        <w:rPr>
          <w:rFonts w:ascii="Consolas" w:hAnsi="Consolas"/>
          <w:spacing w:val="-3"/>
          <w:sz w:val="28"/>
        </w:rPr>
        <w:t xml:space="preserve"> </w:t>
      </w:r>
      <w:r>
        <w:rPr>
          <w:sz w:val="28"/>
        </w:rPr>
        <w:t>−</w:t>
      </w:r>
      <w:r>
        <w:rPr>
          <w:spacing w:val="59"/>
          <w:w w:val="150"/>
          <w:sz w:val="28"/>
        </w:rPr>
        <w:t xml:space="preserve"> </w:t>
      </w:r>
      <w:r>
        <w:rPr>
          <w:rFonts w:ascii="Consolas" w:hAnsi="Consolas"/>
          <w:spacing w:val="-4"/>
          <w:sz w:val="28"/>
        </w:rPr>
        <w:t>1)/2</w:t>
      </w:r>
    </w:p>
    <w:p w14:paraId="7D49903E">
      <w:pPr>
        <w:pStyle w:val="8"/>
        <w:numPr>
          <w:ilvl w:val="0"/>
          <w:numId w:val="2"/>
        </w:numPr>
        <w:tabs>
          <w:tab w:val="left" w:pos="720"/>
        </w:tabs>
        <w:spacing w:before="0" w:after="0" w:line="240" w:lineRule="auto"/>
        <w:ind w:left="720" w:right="0" w:hanging="360"/>
        <w:jc w:val="left"/>
        <w:rPr>
          <w:rFonts w:ascii="Consolas" w:hAnsi="Consolas"/>
          <w:sz w:val="28"/>
        </w:rPr>
      </w:pPr>
      <w:r>
        <w:rPr>
          <w:rFonts w:ascii="Consolas" w:hAnsi="Consolas"/>
          <w:sz w:val="28"/>
        </w:rPr>
        <w:t>Time</w:t>
      </w:r>
      <w:r>
        <w:rPr>
          <w:rFonts w:ascii="Consolas" w:hAnsi="Consolas"/>
          <w:spacing w:val="-6"/>
          <w:sz w:val="28"/>
        </w:rPr>
        <w:t xml:space="preserve"> </w:t>
      </w:r>
      <w:r>
        <w:rPr>
          <w:rFonts w:ascii="Consolas" w:hAnsi="Consolas"/>
          <w:sz w:val="28"/>
        </w:rPr>
        <w:t>Complexity</w:t>
      </w:r>
      <w:r>
        <w:rPr>
          <w:rFonts w:ascii="Consolas" w:hAnsi="Consolas"/>
          <w:spacing w:val="-2"/>
          <w:sz w:val="28"/>
        </w:rPr>
        <w:t xml:space="preserve"> </w:t>
      </w:r>
      <w:r>
        <w:rPr>
          <w:rFonts w:ascii="Consolas" w:hAnsi="Consolas"/>
          <w:sz w:val="28"/>
        </w:rPr>
        <w:t>=</w:t>
      </w:r>
      <w:r>
        <w:rPr>
          <w:rFonts w:ascii="Consolas" w:hAnsi="Consolas"/>
          <w:spacing w:val="-5"/>
          <w:sz w:val="28"/>
        </w:rPr>
        <w:t xml:space="preserve"> </w:t>
      </w:r>
      <w:r>
        <w:rPr>
          <w:rFonts w:ascii="Consolas" w:hAnsi="Consolas"/>
          <w:spacing w:val="-4"/>
          <w:sz w:val="28"/>
        </w:rPr>
        <w:t>O(n</w:t>
      </w:r>
      <w:r>
        <w:rPr>
          <w:spacing w:val="-4"/>
          <w:sz w:val="28"/>
        </w:rPr>
        <w:t>²</w:t>
      </w:r>
      <w:r>
        <w:rPr>
          <w:rFonts w:ascii="Consolas" w:hAnsi="Consolas"/>
          <w:spacing w:val="-4"/>
          <w:sz w:val="28"/>
        </w:rPr>
        <w:t>)</w:t>
      </w:r>
    </w:p>
    <w:p w14:paraId="5B57DBAA">
      <w:pPr>
        <w:spacing w:before="0"/>
        <w:ind w:left="0" w:right="0" w:firstLine="0"/>
        <w:jc w:val="both"/>
        <w:rPr>
          <w:rFonts w:ascii="Consolas"/>
          <w:sz w:val="28"/>
        </w:rPr>
      </w:pPr>
      <w:r>
        <w:rPr>
          <w:rFonts w:ascii="Consolas"/>
          <w:sz w:val="28"/>
        </w:rPr>
        <w:t>This</w:t>
      </w:r>
      <w:r>
        <w:rPr>
          <w:rFonts w:ascii="Consolas"/>
          <w:spacing w:val="-5"/>
          <w:sz w:val="28"/>
        </w:rPr>
        <w:t xml:space="preserve"> </w:t>
      </w:r>
      <w:r>
        <w:rPr>
          <w:rFonts w:ascii="Consolas"/>
          <w:sz w:val="28"/>
        </w:rPr>
        <w:t>is</w:t>
      </w:r>
      <w:r>
        <w:rPr>
          <w:rFonts w:ascii="Consolas"/>
          <w:spacing w:val="-5"/>
          <w:sz w:val="28"/>
        </w:rPr>
        <w:t xml:space="preserve"> </w:t>
      </w:r>
      <w:r>
        <w:rPr>
          <w:rFonts w:ascii="Consolas"/>
          <w:sz w:val="28"/>
        </w:rPr>
        <w:t>the</w:t>
      </w:r>
      <w:r>
        <w:rPr>
          <w:rFonts w:ascii="Consolas"/>
          <w:spacing w:val="-5"/>
          <w:sz w:val="28"/>
        </w:rPr>
        <w:t xml:space="preserve"> </w:t>
      </w:r>
      <w:r>
        <w:rPr>
          <w:rFonts w:ascii="Consolas"/>
          <w:sz w:val="28"/>
        </w:rPr>
        <w:t>slowest</w:t>
      </w:r>
      <w:r>
        <w:rPr>
          <w:rFonts w:ascii="Consolas"/>
          <w:spacing w:val="-4"/>
          <w:sz w:val="28"/>
        </w:rPr>
        <w:t xml:space="preserve"> </w:t>
      </w:r>
      <w:r>
        <w:rPr>
          <w:rFonts w:ascii="Consolas"/>
          <w:sz w:val="28"/>
        </w:rPr>
        <w:t>execution</w:t>
      </w:r>
      <w:r>
        <w:rPr>
          <w:rFonts w:ascii="Consolas"/>
          <w:spacing w:val="-2"/>
          <w:sz w:val="28"/>
        </w:rPr>
        <w:t xml:space="preserve"> </w:t>
      </w:r>
      <w:r>
        <w:rPr>
          <w:rFonts w:ascii="Consolas"/>
          <w:sz w:val="28"/>
        </w:rPr>
        <w:t>case</w:t>
      </w:r>
      <w:r>
        <w:rPr>
          <w:rFonts w:ascii="Consolas"/>
          <w:spacing w:val="-5"/>
          <w:sz w:val="28"/>
        </w:rPr>
        <w:t xml:space="preserve"> </w:t>
      </w:r>
      <w:r>
        <w:rPr>
          <w:rFonts w:ascii="Consolas"/>
          <w:sz w:val="28"/>
        </w:rPr>
        <w:t>for</w:t>
      </w:r>
      <w:r>
        <w:rPr>
          <w:rFonts w:ascii="Consolas"/>
          <w:spacing w:val="-5"/>
          <w:sz w:val="28"/>
        </w:rPr>
        <w:t xml:space="preserve"> </w:t>
      </w:r>
      <w:r>
        <w:rPr>
          <w:rFonts w:ascii="Consolas"/>
          <w:sz w:val="28"/>
        </w:rPr>
        <w:t>Bubble</w:t>
      </w:r>
      <w:r>
        <w:rPr>
          <w:rFonts w:ascii="Consolas"/>
          <w:spacing w:val="-1"/>
          <w:sz w:val="28"/>
        </w:rPr>
        <w:t xml:space="preserve"> </w:t>
      </w:r>
      <w:r>
        <w:rPr>
          <w:rFonts w:ascii="Consolas"/>
          <w:spacing w:val="-2"/>
          <w:sz w:val="28"/>
        </w:rPr>
        <w:t>Sort.</w:t>
      </w:r>
    </w:p>
    <w:p w14:paraId="7AE3FC97">
      <w:pPr>
        <w:spacing w:before="327"/>
        <w:ind w:left="0" w:right="0" w:firstLine="0"/>
        <w:jc w:val="both"/>
        <w:rPr>
          <w:rFonts w:ascii="Consolas" w:hAnsi="Consolas"/>
          <w:sz w:val="28"/>
        </w:rPr>
      </w:pPr>
      <w:r>
        <w:rPr>
          <w:rFonts w:ascii="Consolas" w:hAnsi="Consolas"/>
          <w:sz w:val="28"/>
        </w:rPr>
        <w:t>Space</w:t>
      </w:r>
      <w:r>
        <w:rPr>
          <w:rFonts w:ascii="Consolas" w:hAnsi="Consolas"/>
          <w:spacing w:val="-5"/>
          <w:sz w:val="28"/>
        </w:rPr>
        <w:t xml:space="preserve"> </w:t>
      </w:r>
      <w:r>
        <w:rPr>
          <w:rFonts w:ascii="Consolas" w:hAnsi="Consolas"/>
          <w:sz w:val="28"/>
        </w:rPr>
        <w:t>Complexity</w:t>
      </w:r>
      <w:r>
        <w:rPr>
          <w:rFonts w:ascii="Consolas" w:hAnsi="Consolas"/>
          <w:spacing w:val="-4"/>
          <w:sz w:val="28"/>
        </w:rPr>
        <w:t xml:space="preserve"> </w:t>
      </w:r>
      <w:r>
        <w:rPr>
          <w:sz w:val="28"/>
        </w:rPr>
        <w:t>–</w:t>
      </w:r>
      <w:r>
        <w:rPr>
          <w:spacing w:val="58"/>
          <w:w w:val="150"/>
          <w:sz w:val="28"/>
        </w:rPr>
        <w:t xml:space="preserve"> </w:t>
      </w:r>
      <w:r>
        <w:rPr>
          <w:rFonts w:ascii="Consolas" w:hAnsi="Consolas"/>
          <w:spacing w:val="-4"/>
          <w:sz w:val="28"/>
        </w:rPr>
        <w:t>O(1)</w:t>
      </w:r>
    </w:p>
    <w:p w14:paraId="55A7BF00">
      <w:pPr>
        <w:spacing w:before="0"/>
        <w:ind w:left="0" w:right="0" w:firstLine="0"/>
        <w:jc w:val="left"/>
        <w:rPr>
          <w:rFonts w:ascii="Consolas"/>
          <w:sz w:val="28"/>
        </w:rPr>
      </w:pPr>
      <w:r>
        <w:rPr>
          <w:rFonts w:ascii="Consolas"/>
          <w:sz w:val="28"/>
        </w:rPr>
        <w:t>Bubble</w:t>
      </w:r>
      <w:r>
        <w:rPr>
          <w:rFonts w:ascii="Consolas"/>
          <w:spacing w:val="-5"/>
          <w:sz w:val="28"/>
        </w:rPr>
        <w:t xml:space="preserve"> </w:t>
      </w:r>
      <w:r>
        <w:rPr>
          <w:rFonts w:ascii="Consolas"/>
          <w:sz w:val="28"/>
        </w:rPr>
        <w:t>Sort</w:t>
      </w:r>
      <w:r>
        <w:rPr>
          <w:rFonts w:ascii="Consolas"/>
          <w:spacing w:val="-5"/>
          <w:sz w:val="28"/>
        </w:rPr>
        <w:t xml:space="preserve"> </w:t>
      </w:r>
      <w:r>
        <w:rPr>
          <w:rFonts w:ascii="Consolas"/>
          <w:sz w:val="28"/>
        </w:rPr>
        <w:t>is</w:t>
      </w:r>
      <w:r>
        <w:rPr>
          <w:rFonts w:ascii="Consolas"/>
          <w:spacing w:val="-2"/>
          <w:sz w:val="28"/>
        </w:rPr>
        <w:t xml:space="preserve"> </w:t>
      </w:r>
      <w:r>
        <w:rPr>
          <w:rFonts w:ascii="Consolas"/>
          <w:sz w:val="28"/>
        </w:rPr>
        <w:t>an</w:t>
      </w:r>
      <w:r>
        <w:rPr>
          <w:rFonts w:ascii="Consolas"/>
          <w:spacing w:val="-5"/>
          <w:sz w:val="28"/>
        </w:rPr>
        <w:t xml:space="preserve"> </w:t>
      </w:r>
      <w:r>
        <w:rPr>
          <w:rFonts w:ascii="Consolas"/>
          <w:sz w:val="28"/>
        </w:rPr>
        <w:t>in-place</w:t>
      </w:r>
      <w:r>
        <w:rPr>
          <w:rFonts w:ascii="Consolas"/>
          <w:spacing w:val="-4"/>
          <w:sz w:val="28"/>
        </w:rPr>
        <w:t xml:space="preserve"> </w:t>
      </w:r>
      <w:r>
        <w:rPr>
          <w:rFonts w:ascii="Consolas"/>
          <w:sz w:val="28"/>
        </w:rPr>
        <w:t>sorting</w:t>
      </w:r>
      <w:r>
        <w:rPr>
          <w:rFonts w:ascii="Consolas"/>
          <w:spacing w:val="-5"/>
          <w:sz w:val="28"/>
        </w:rPr>
        <w:t xml:space="preserve"> </w:t>
      </w:r>
      <w:r>
        <w:rPr>
          <w:rFonts w:ascii="Consolas"/>
          <w:sz w:val="28"/>
        </w:rPr>
        <w:t>algorithm,</w:t>
      </w:r>
      <w:r>
        <w:rPr>
          <w:rFonts w:ascii="Consolas"/>
          <w:spacing w:val="-2"/>
          <w:sz w:val="28"/>
        </w:rPr>
        <w:t xml:space="preserve"> </w:t>
      </w:r>
      <w:r>
        <w:rPr>
          <w:rFonts w:ascii="Consolas"/>
          <w:sz w:val="28"/>
        </w:rPr>
        <w:t>meaning</w:t>
      </w:r>
      <w:r>
        <w:rPr>
          <w:rFonts w:ascii="Consolas"/>
          <w:spacing w:val="-5"/>
          <w:sz w:val="28"/>
        </w:rPr>
        <w:t xml:space="preserve"> </w:t>
      </w:r>
      <w:r>
        <w:rPr>
          <w:rFonts w:ascii="Consolas"/>
          <w:sz w:val="28"/>
        </w:rPr>
        <w:t>it</w:t>
      </w:r>
      <w:r>
        <w:rPr>
          <w:rFonts w:ascii="Consolas"/>
          <w:spacing w:val="-4"/>
          <w:sz w:val="28"/>
        </w:rPr>
        <w:t xml:space="preserve"> </w:t>
      </w:r>
      <w:r>
        <w:rPr>
          <w:rFonts w:ascii="Consolas"/>
          <w:sz w:val="28"/>
        </w:rPr>
        <w:t>sorts</w:t>
      </w:r>
      <w:r>
        <w:rPr>
          <w:rFonts w:ascii="Consolas"/>
          <w:spacing w:val="-5"/>
          <w:sz w:val="28"/>
        </w:rPr>
        <w:t xml:space="preserve"> </w:t>
      </w:r>
      <w:r>
        <w:rPr>
          <w:rFonts w:ascii="Consolas"/>
          <w:sz w:val="28"/>
        </w:rPr>
        <w:t>the</w:t>
      </w:r>
      <w:r>
        <w:rPr>
          <w:rFonts w:ascii="Consolas"/>
          <w:spacing w:val="-5"/>
          <w:sz w:val="28"/>
        </w:rPr>
        <w:t xml:space="preserve"> </w:t>
      </w:r>
      <w:r>
        <w:rPr>
          <w:rFonts w:ascii="Consolas"/>
          <w:sz w:val="28"/>
        </w:rPr>
        <w:t>array without using any extra memory proportional to the input size. It only uses a temporary variable during swapping.</w:t>
      </w:r>
    </w:p>
    <w:p w14:paraId="21FFDC1B">
      <w:pPr>
        <w:spacing w:before="1"/>
        <w:ind w:left="0" w:right="3885" w:firstLine="0"/>
        <w:jc w:val="left"/>
        <w:rPr>
          <w:rFonts w:ascii="Consolas"/>
          <w:sz w:val="28"/>
        </w:rPr>
      </w:pPr>
      <w:r>
        <w:rPr>
          <w:rFonts w:ascii="Consolas"/>
          <w:sz w:val="28"/>
        </w:rPr>
        <w:t>Therefore,</w:t>
      </w:r>
      <w:r>
        <w:rPr>
          <w:rFonts w:ascii="Consolas"/>
          <w:spacing w:val="-7"/>
          <w:sz w:val="28"/>
        </w:rPr>
        <w:t xml:space="preserve"> </w:t>
      </w:r>
      <w:r>
        <w:rPr>
          <w:rFonts w:ascii="Consolas"/>
          <w:sz w:val="28"/>
        </w:rPr>
        <w:t>the</w:t>
      </w:r>
      <w:r>
        <w:rPr>
          <w:rFonts w:ascii="Consolas"/>
          <w:spacing w:val="-7"/>
          <w:sz w:val="28"/>
        </w:rPr>
        <w:t xml:space="preserve"> </w:t>
      </w:r>
      <w:r>
        <w:rPr>
          <w:rFonts w:ascii="Consolas"/>
          <w:sz w:val="28"/>
        </w:rPr>
        <w:t>space</w:t>
      </w:r>
      <w:r>
        <w:rPr>
          <w:rFonts w:ascii="Consolas"/>
          <w:spacing w:val="-10"/>
          <w:sz w:val="28"/>
        </w:rPr>
        <w:t xml:space="preserve"> </w:t>
      </w:r>
      <w:r>
        <w:rPr>
          <w:rFonts w:ascii="Consolas"/>
          <w:sz w:val="28"/>
        </w:rPr>
        <w:t>required</w:t>
      </w:r>
      <w:r>
        <w:rPr>
          <w:rFonts w:ascii="Consolas"/>
          <w:spacing w:val="-7"/>
          <w:sz w:val="28"/>
        </w:rPr>
        <w:t xml:space="preserve"> </w:t>
      </w:r>
      <w:r>
        <w:rPr>
          <w:rFonts w:ascii="Consolas"/>
          <w:sz w:val="28"/>
        </w:rPr>
        <w:t>remains</w:t>
      </w:r>
      <w:r>
        <w:rPr>
          <w:rFonts w:ascii="Consolas"/>
          <w:spacing w:val="-10"/>
          <w:sz w:val="28"/>
        </w:rPr>
        <w:t xml:space="preserve"> </w:t>
      </w:r>
      <w:r>
        <w:rPr>
          <w:rFonts w:ascii="Consolas"/>
          <w:sz w:val="28"/>
        </w:rPr>
        <w:t>constant. Space Complexity = O(1)</w:t>
      </w:r>
    </w:p>
    <w:p w14:paraId="02CF6CF5">
      <w:pPr>
        <w:pStyle w:val="6"/>
        <w:rPr>
          <w:rFonts w:ascii="Consolas"/>
          <w:sz w:val="28"/>
        </w:rPr>
      </w:pPr>
    </w:p>
    <w:p w14:paraId="4242666F">
      <w:pPr>
        <w:pStyle w:val="6"/>
        <w:rPr>
          <w:rFonts w:ascii="Consolas"/>
          <w:sz w:val="28"/>
        </w:rPr>
      </w:pPr>
    </w:p>
    <w:p w14:paraId="258268C8">
      <w:pPr>
        <w:pStyle w:val="6"/>
        <w:rPr>
          <w:rFonts w:ascii="Consolas"/>
          <w:sz w:val="28"/>
        </w:rPr>
      </w:pPr>
    </w:p>
    <w:p w14:paraId="60972049">
      <w:pPr>
        <w:pStyle w:val="2"/>
        <w:spacing w:line="328" w:lineRule="exact"/>
        <w:rPr>
          <w:rFonts w:ascii="Consolas"/>
        </w:rPr>
      </w:pPr>
      <w:r>
        <w:rPr>
          <w:rFonts w:ascii="Consolas"/>
        </w:rPr>
        <w:t>Conclusion:-</w:t>
      </w:r>
    </w:p>
    <w:p w14:paraId="39C8C335">
      <w:pPr>
        <w:spacing w:before="0"/>
        <w:ind w:left="0" w:right="0" w:firstLine="0"/>
        <w:jc w:val="left"/>
        <w:rPr>
          <w:rFonts w:ascii="Consolas" w:hAnsi="Consolas"/>
          <w:sz w:val="17"/>
        </w:rPr>
      </w:pPr>
      <w:r>
        <w:rPr>
          <w:rFonts w:ascii="Consolas" w:hAnsi="Consolas"/>
          <w:sz w:val="24"/>
        </w:rPr>
        <w:t>The Bubble Sort algorithm was successfully implemented in Python. It correctly sorts the given array by repeatedly swapping adjacent elements. It is easy to understand and</w:t>
      </w:r>
      <w:r>
        <w:rPr>
          <w:rFonts w:ascii="Consolas" w:hAnsi="Consolas"/>
          <w:spacing w:val="-3"/>
          <w:sz w:val="24"/>
        </w:rPr>
        <w:t xml:space="preserve"> </w:t>
      </w:r>
      <w:r>
        <w:rPr>
          <w:rFonts w:ascii="Consolas" w:hAnsi="Consolas"/>
          <w:sz w:val="24"/>
        </w:rPr>
        <w:t>implement</w:t>
      </w:r>
      <w:r>
        <w:rPr>
          <w:rFonts w:ascii="Consolas" w:hAnsi="Consolas"/>
          <w:spacing w:val="-3"/>
          <w:sz w:val="24"/>
        </w:rPr>
        <w:t xml:space="preserve"> </w:t>
      </w:r>
      <w:r>
        <w:rPr>
          <w:rFonts w:ascii="Consolas" w:hAnsi="Consolas"/>
          <w:sz w:val="24"/>
        </w:rPr>
        <w:t>but</w:t>
      </w:r>
      <w:r>
        <w:rPr>
          <w:rFonts w:ascii="Consolas" w:hAnsi="Consolas"/>
          <w:spacing w:val="-3"/>
          <w:sz w:val="24"/>
        </w:rPr>
        <w:t xml:space="preserve"> </w:t>
      </w:r>
      <w:r>
        <w:rPr>
          <w:rFonts w:ascii="Consolas" w:hAnsi="Consolas"/>
          <w:sz w:val="24"/>
        </w:rPr>
        <w:t>is</w:t>
      </w:r>
      <w:r>
        <w:rPr>
          <w:rFonts w:ascii="Consolas" w:hAnsi="Consolas"/>
          <w:spacing w:val="-3"/>
          <w:sz w:val="24"/>
        </w:rPr>
        <w:t xml:space="preserve"> </w:t>
      </w:r>
      <w:r>
        <w:rPr>
          <w:rFonts w:ascii="Consolas" w:hAnsi="Consolas"/>
          <w:sz w:val="24"/>
        </w:rPr>
        <w:t>inefficient</w:t>
      </w:r>
      <w:r>
        <w:rPr>
          <w:rFonts w:ascii="Consolas" w:hAnsi="Consolas"/>
          <w:spacing w:val="-3"/>
          <w:sz w:val="24"/>
        </w:rPr>
        <w:t xml:space="preserve"> </w:t>
      </w:r>
      <w:r>
        <w:rPr>
          <w:rFonts w:ascii="Consolas" w:hAnsi="Consolas"/>
          <w:sz w:val="24"/>
        </w:rPr>
        <w:t>for</w:t>
      </w:r>
      <w:r>
        <w:rPr>
          <w:rFonts w:ascii="Consolas" w:hAnsi="Consolas"/>
          <w:spacing w:val="-3"/>
          <w:sz w:val="24"/>
        </w:rPr>
        <w:t xml:space="preserve"> </w:t>
      </w:r>
      <w:r>
        <w:rPr>
          <w:rFonts w:ascii="Consolas" w:hAnsi="Consolas"/>
          <w:sz w:val="24"/>
        </w:rPr>
        <w:t>large</w:t>
      </w:r>
      <w:r>
        <w:rPr>
          <w:rFonts w:ascii="Consolas" w:hAnsi="Consolas"/>
          <w:spacing w:val="-3"/>
          <w:sz w:val="24"/>
        </w:rPr>
        <w:t xml:space="preserve"> </w:t>
      </w:r>
      <w:r>
        <w:rPr>
          <w:rFonts w:ascii="Consolas" w:hAnsi="Consolas"/>
          <w:sz w:val="24"/>
        </w:rPr>
        <w:t>datasets</w:t>
      </w:r>
      <w:r>
        <w:rPr>
          <w:rFonts w:ascii="Consolas" w:hAnsi="Consolas"/>
          <w:spacing w:val="-3"/>
          <w:sz w:val="24"/>
        </w:rPr>
        <w:t xml:space="preserve"> </w:t>
      </w:r>
      <w:r>
        <w:rPr>
          <w:rFonts w:ascii="Consolas" w:hAnsi="Consolas"/>
          <w:sz w:val="24"/>
        </w:rPr>
        <w:t>due</w:t>
      </w:r>
      <w:r>
        <w:rPr>
          <w:rFonts w:ascii="Consolas" w:hAnsi="Consolas"/>
          <w:spacing w:val="-3"/>
          <w:sz w:val="24"/>
        </w:rPr>
        <w:t xml:space="preserve"> </w:t>
      </w:r>
      <w:r>
        <w:rPr>
          <w:rFonts w:ascii="Consolas" w:hAnsi="Consolas"/>
          <w:sz w:val="24"/>
        </w:rPr>
        <w:t>to</w:t>
      </w:r>
      <w:r>
        <w:rPr>
          <w:rFonts w:ascii="Consolas" w:hAnsi="Consolas"/>
          <w:spacing w:val="-3"/>
          <w:sz w:val="24"/>
        </w:rPr>
        <w:t xml:space="preserve"> </w:t>
      </w:r>
      <w:r>
        <w:rPr>
          <w:rFonts w:ascii="Consolas" w:hAnsi="Consolas"/>
          <w:sz w:val="24"/>
        </w:rPr>
        <w:t>its</w:t>
      </w:r>
      <w:r>
        <w:rPr>
          <w:rFonts w:ascii="Consolas" w:hAnsi="Consolas"/>
          <w:spacing w:val="-1"/>
          <w:sz w:val="24"/>
        </w:rPr>
        <w:t xml:space="preserve"> </w:t>
      </w:r>
      <w:r>
        <w:rPr>
          <w:rFonts w:ascii="Consolas" w:hAnsi="Consolas"/>
          <w:sz w:val="24"/>
        </w:rPr>
        <w:t>O(n</w:t>
      </w:r>
      <w:r>
        <w:rPr>
          <w:sz w:val="24"/>
        </w:rPr>
        <w:t>²</w:t>
      </w:r>
      <w:r>
        <w:rPr>
          <w:rFonts w:ascii="Consolas" w:hAnsi="Consolas"/>
          <w:sz w:val="24"/>
        </w:rPr>
        <w:t>)</w:t>
      </w:r>
      <w:r>
        <w:rPr>
          <w:rFonts w:ascii="Consolas" w:hAnsi="Consolas"/>
          <w:spacing w:val="-3"/>
          <w:sz w:val="24"/>
        </w:rPr>
        <w:t xml:space="preserve"> </w:t>
      </w:r>
      <w:r>
        <w:rPr>
          <w:rFonts w:ascii="Consolas" w:hAnsi="Consolas"/>
          <w:sz w:val="24"/>
        </w:rPr>
        <w:t>time</w:t>
      </w:r>
      <w:r>
        <w:rPr>
          <w:rFonts w:ascii="Consolas" w:hAnsi="Consolas"/>
          <w:spacing w:val="-3"/>
          <w:sz w:val="24"/>
        </w:rPr>
        <w:t xml:space="preserve"> </w:t>
      </w:r>
      <w:r>
        <w:rPr>
          <w:rFonts w:ascii="Consolas" w:hAnsi="Consolas"/>
          <w:sz w:val="24"/>
        </w:rPr>
        <w:t>complexity</w:t>
      </w:r>
      <w:r>
        <w:rPr>
          <w:rFonts w:ascii="Consolas" w:hAnsi="Consolas"/>
          <w:sz w:val="17"/>
        </w:rPr>
        <w:t>.</w:t>
      </w:r>
    </w:p>
    <w:p w14:paraId="778E04CA">
      <w:pPr>
        <w:spacing w:after="0"/>
        <w:jc w:val="left"/>
        <w:rPr>
          <w:rFonts w:ascii="Consolas" w:hAnsi="Consolas"/>
          <w:sz w:val="17"/>
        </w:rPr>
        <w:sectPr>
          <w:headerReference r:id="rId7" w:type="default"/>
          <w:footerReference r:id="rId8" w:type="default"/>
          <w:pgSz w:w="12240" w:h="15840"/>
          <w:pgMar w:top="1380" w:right="360" w:bottom="620" w:left="720" w:header="177" w:footer="431" w:gutter="0"/>
          <w:cols w:space="720" w:num="1"/>
        </w:sectPr>
      </w:pPr>
    </w:p>
    <w:p w14:paraId="391BC44F">
      <w:pPr>
        <w:pStyle w:val="6"/>
        <w:spacing w:before="183"/>
        <w:rPr>
          <w:rFonts w:ascii="Consolas"/>
          <w:sz w:val="20"/>
        </w:rPr>
      </w:pPr>
    </w:p>
    <w:p w14:paraId="4A41DD0C">
      <w:pPr>
        <w:spacing w:line="34" w:lineRule="exact"/>
        <w:ind w:left="720" w:right="0" w:firstLine="0"/>
        <w:rPr>
          <w:rFonts w:ascii="Consolas"/>
          <w:position w:val="0"/>
          <w:sz w:val="3"/>
        </w:rPr>
      </w:pPr>
      <w:r>
        <w:rPr>
          <w:rFonts w:ascii="Consolas"/>
          <w:position w:val="0"/>
          <w:sz w:val="3"/>
        </w:rPr>
        <mc:AlternateContent>
          <mc:Choice Requires="wpg">
            <w:drawing>
              <wp:inline distT="0" distB="0" distL="0" distR="0">
                <wp:extent cx="6175375" cy="22225"/>
                <wp:effectExtent l="0" t="0" r="0" b="6350"/>
                <wp:docPr id="27" name="Group 27"/>
                <wp:cNvGraphicFramePr/>
                <a:graphic xmlns:a="http://schemas.openxmlformats.org/drawingml/2006/main">
                  <a:graphicData uri="http://schemas.microsoft.com/office/word/2010/wordprocessingGroup">
                    <wpg:wgp>
                      <wpg:cNvGrpSpPr/>
                      <wpg:grpSpPr>
                        <a:xfrm>
                          <a:off x="0" y="0"/>
                          <a:ext cx="6175375" cy="22225"/>
                          <a:chOff x="0" y="0"/>
                          <a:chExt cx="6175375" cy="22225"/>
                        </a:xfrm>
                      </wpg:grpSpPr>
                      <wps:wsp>
                        <wps:cNvPr id="28" name="Graphic 28"/>
                        <wps:cNvSpPr/>
                        <wps:spPr>
                          <a:xfrm>
                            <a:off x="0" y="0"/>
                            <a:ext cx="6172200" cy="21590"/>
                          </a:xfrm>
                          <a:custGeom>
                            <a:avLst/>
                            <a:gdLst/>
                            <a:ahLst/>
                            <a:cxnLst/>
                            <a:rect l="l" t="t" r="r" b="b"/>
                            <a:pathLst>
                              <a:path w="6172200" h="21590">
                                <a:moveTo>
                                  <a:pt x="6172200" y="0"/>
                                </a:moveTo>
                                <a:lnTo>
                                  <a:pt x="0" y="0"/>
                                </a:lnTo>
                                <a:lnTo>
                                  <a:pt x="0" y="21590"/>
                                </a:lnTo>
                                <a:lnTo>
                                  <a:pt x="6172200" y="21590"/>
                                </a:lnTo>
                                <a:lnTo>
                                  <a:pt x="6172200" y="0"/>
                                </a:lnTo>
                                <a:close/>
                              </a:path>
                            </a:pathLst>
                          </a:custGeom>
                          <a:solidFill>
                            <a:srgbClr val="9F9F9F"/>
                          </a:solidFill>
                        </wps:spPr>
                        <wps:bodyPr wrap="square" lIns="0" tIns="0" rIns="0" bIns="0" rtlCol="0">
                          <a:noAutofit/>
                        </wps:bodyPr>
                      </wps:wsp>
                      <wps:wsp>
                        <wps:cNvPr id="29" name="Graphic 29"/>
                        <wps:cNvSpPr/>
                        <wps:spPr>
                          <a:xfrm>
                            <a:off x="61719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noAutofit/>
                        </wps:bodyPr>
                      </wps:wsp>
                      <wps:wsp>
                        <wps:cNvPr id="30" name="Graphic 30"/>
                        <wps:cNvSpPr/>
                        <wps:spPr>
                          <a:xfrm>
                            <a:off x="304" y="507"/>
                            <a:ext cx="6174740" cy="18415"/>
                          </a:xfrm>
                          <a:custGeom>
                            <a:avLst/>
                            <a:gdLst/>
                            <a:ahLst/>
                            <a:cxnLst/>
                            <a:rect l="l" t="t" r="r" b="b"/>
                            <a:pathLst>
                              <a:path w="6174740" h="18415">
                                <a:moveTo>
                                  <a:pt x="3048" y="3048"/>
                                </a:moveTo>
                                <a:lnTo>
                                  <a:pt x="0" y="3048"/>
                                </a:lnTo>
                                <a:lnTo>
                                  <a:pt x="0" y="18288"/>
                                </a:lnTo>
                                <a:lnTo>
                                  <a:pt x="3048" y="18288"/>
                                </a:lnTo>
                                <a:lnTo>
                                  <a:pt x="3048" y="3048"/>
                                </a:lnTo>
                                <a:close/>
                              </a:path>
                              <a:path w="6174740" h="18415">
                                <a:moveTo>
                                  <a:pt x="6174676" y="0"/>
                                </a:moveTo>
                                <a:lnTo>
                                  <a:pt x="6171641" y="0"/>
                                </a:lnTo>
                                <a:lnTo>
                                  <a:pt x="6171641" y="3048"/>
                                </a:lnTo>
                                <a:lnTo>
                                  <a:pt x="6174676" y="3048"/>
                                </a:lnTo>
                                <a:lnTo>
                                  <a:pt x="6174676" y="0"/>
                                </a:lnTo>
                                <a:close/>
                              </a:path>
                            </a:pathLst>
                          </a:custGeom>
                          <a:solidFill>
                            <a:srgbClr val="9F9F9F"/>
                          </a:solidFill>
                        </wps:spPr>
                        <wps:bodyPr wrap="square" lIns="0" tIns="0" rIns="0" bIns="0" rtlCol="0">
                          <a:noAutofit/>
                        </wps:bodyPr>
                      </wps:wsp>
                      <wps:wsp>
                        <wps:cNvPr id="31" name="Graphic 31"/>
                        <wps:cNvSpPr/>
                        <wps:spPr>
                          <a:xfrm>
                            <a:off x="61719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DFDFDF"/>
                          </a:solidFill>
                        </wps:spPr>
                        <wps:bodyPr wrap="square" lIns="0" tIns="0" rIns="0" bIns="0" rtlCol="0">
                          <a:noAutofit/>
                        </wps:bodyPr>
                      </wps:wsp>
                      <wps:wsp>
                        <wps:cNvPr id="32" name="Graphic 32"/>
                        <wps:cNvSpPr/>
                        <wps:spPr>
                          <a:xfrm>
                            <a:off x="304" y="18796"/>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noAutofit/>
                        </wps:bodyPr>
                      </wps:wsp>
                      <wps:wsp>
                        <wps:cNvPr id="33" name="Graphic 33"/>
                        <wps:cNvSpPr/>
                        <wps:spPr>
                          <a:xfrm>
                            <a:off x="304" y="18795"/>
                            <a:ext cx="6174740" cy="3175"/>
                          </a:xfrm>
                          <a:custGeom>
                            <a:avLst/>
                            <a:gdLst/>
                            <a:ahLst/>
                            <a:cxnLst/>
                            <a:rect l="l" t="t" r="r" b="b"/>
                            <a:pathLst>
                              <a:path w="6174740" h="3175">
                                <a:moveTo>
                                  <a:pt x="6171552" y="0"/>
                                </a:moveTo>
                                <a:lnTo>
                                  <a:pt x="0" y="0"/>
                                </a:lnTo>
                                <a:lnTo>
                                  <a:pt x="0" y="3048"/>
                                </a:lnTo>
                                <a:lnTo>
                                  <a:pt x="6171552" y="3048"/>
                                </a:lnTo>
                                <a:lnTo>
                                  <a:pt x="6171552" y="0"/>
                                </a:lnTo>
                                <a:close/>
                              </a:path>
                              <a:path w="6174740" h="3175">
                                <a:moveTo>
                                  <a:pt x="6174676" y="0"/>
                                </a:moveTo>
                                <a:lnTo>
                                  <a:pt x="6171641" y="0"/>
                                </a:lnTo>
                                <a:lnTo>
                                  <a:pt x="6171641" y="3048"/>
                                </a:lnTo>
                                <a:lnTo>
                                  <a:pt x="6174676" y="3048"/>
                                </a:lnTo>
                                <a:lnTo>
                                  <a:pt x="6174676" y="0"/>
                                </a:lnTo>
                                <a:close/>
                              </a:path>
                            </a:pathLst>
                          </a:custGeom>
                          <a:solidFill>
                            <a:srgbClr val="DFDFDF"/>
                          </a:solidFill>
                        </wps:spPr>
                        <wps:bodyPr wrap="square" lIns="0" tIns="0" rIns="0" bIns="0" rtlCol="0">
                          <a:noAutofit/>
                        </wps:bodyPr>
                      </wps:wsp>
                    </wpg:wgp>
                  </a:graphicData>
                </a:graphic>
              </wp:inline>
            </w:drawing>
          </mc:Choice>
          <mc:Fallback>
            <w:pict>
              <v:group id="_x0000_s1026" o:spid="_x0000_s1026" o:spt="203" style="height:1.75pt;width:486.25pt;" coordsize="6175375,22225" o:gfxdata="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">
                <o:lock v:ext="edit" aspectratio="f"/>
                <v:shape id="Graphic 28" o:spid="_x0000_s1026" o:spt="100" style="position:absolute;left:0;top:0;height:21590;width:6172200;" fillcolor="#9F9F9F" filled="t" stroked="f" coordsize="6172200,21590" o:gfxdata="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0X7H1tAAAANsAAAAPAAAA&#10;AAAAAAEAIAAAACIAAABkcnMvZG93bnJldi54bWxQSwECFAAUAAAACACHTuJAMy8FnjsAAAA5AAAA&#10;EAAAAAAAAAABACAAAAADAQAAZHJzL3NoYXBleG1sLnhtbFBLBQYAAAAABgAGAFsBAACtAwAAAAA=&#10;" path="m6172200,0l0,0,0,21590,6172200,21590,6172200,0xe">
                  <v:fill on="t" focussize="0,0"/>
                  <v:stroke on="f"/>
                  <v:imagedata o:title=""/>
                  <o:lock v:ext="edit" aspectratio="f"/>
                  <v:textbox inset="0mm,0mm,0mm,0mm"/>
                </v:shape>
                <v:shape id="Graphic 29" o:spid="_x0000_s1026" o:spt="100" style="position:absolute;left:6171946;top:507;height:3175;width:3175;" fillcolor="#DFDFDF" filled="t" stroked="f" coordsize="3175,3175" o:gfxdata="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Egtv25AAAA2w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30" o:spid="_x0000_s1026" o:spt="100" style="position:absolute;left:304;top:507;height:18415;width:6174740;" fillcolor="#9F9F9F" filled="t" stroked="f" coordsize="6174740,18415" o:gfxdata="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X78gO5AAAA2wAA&#10;AA8AAAAAAAAAAQAgAAAAIgAAAGRycy9kb3ducmV2LnhtbFBLAQIUABQAAAAIAIdO4kAzLwWeOwAA&#10;ADkAAAAQAAAAAAAAAAEAIAAAAAgBAABkcnMvc2hhcGV4bWwueG1sUEsFBgAAAAAGAAYAWwEAALID&#10;AAAAAA==&#10;" path="m3048,3048l0,3048,0,18288,3048,18288,3048,3048xem6174676,0l6171641,0,6171641,3048,6174676,3048,6174676,0xe">
                  <v:fill on="t" focussize="0,0"/>
                  <v:stroke on="f"/>
                  <v:imagedata o:title=""/>
                  <o:lock v:ext="edit" aspectratio="f"/>
                  <v:textbox inset="0mm,0mm,0mm,0mm"/>
                </v:shape>
                <v:shape id="Graphic 31" o:spid="_x0000_s1026" o:spt="100" style="position:absolute;left:6171946;top:3556;height:15240;width:3175;" fillcolor="#DFDFDF" filled="t" stroked="f" coordsize="3175,15240" o:gfxdata="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w0oXbsAAADb&#10;AAAADwAAAAAAAAABACAAAAAiAAAAZHJzL2Rvd25yZXYueG1sUEsBAhQAFAAAAAgAh07iQDMvBZ47&#10;AAAAOQAAABAAAAAAAAAAAQAgAAAACgEAAGRycy9zaGFwZXhtbC54bWxQSwUGAAAAAAYABgBbAQAA&#10;tAMAAAAA&#10;" path="m3047,0l0,0,0,15240,3047,15240,3047,0xe">
                  <v:fill on="t" focussize="0,0"/>
                  <v:stroke on="f"/>
                  <v:imagedata o:title=""/>
                  <o:lock v:ext="edit" aspectratio="f"/>
                  <v:textbox inset="0mm,0mm,0mm,0mm"/>
                </v:shape>
                <v:shape id="Graphic 32" o:spid="_x0000_s1026" o:spt="100" style="position:absolute;left:304;top:18796;height:3175;width:3175;" fillcolor="#9F9F9F" filled="t" stroked="f" coordsize="3175,3175" o:gfxdata="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nX9nm5AAAA2wAA&#10;AA8AAAAAAAAAAQAgAAAAIgAAAGRycy9kb3ducmV2LnhtbFBLAQIUABQAAAAIAIdO4kAzLwWeOwAA&#10;ADkAAAAQAAAAAAAAAAEAIAAAAAgBAABkcnMvc2hhcGV4bWwueG1sUEsFBgAAAAAGAAYAWwEAALID&#10;AAAAAA==&#10;" path="m3046,0l0,0,0,3048,3046,3048,3046,0xe">
                  <v:fill on="t" focussize="0,0"/>
                  <v:stroke on="f"/>
                  <v:imagedata o:title=""/>
                  <o:lock v:ext="edit" aspectratio="f"/>
                  <v:textbox inset="0mm,0mm,0mm,0mm"/>
                </v:shape>
                <v:shape id="Graphic 33" o:spid="_x0000_s1026" o:spt="100" style="position:absolute;left:304;top:18795;height:3175;width:6174740;" fillcolor="#DFDFDF" filled="t" stroked="f" coordsize="6174740,3175" o:gfxdata="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p1ttvQAA&#10;ANsAAAAPAAAAAAAAAAEAIAAAACIAAABkcnMvZG93bnJldi54bWxQSwECFAAUAAAACACHTuJAMy8F&#10;njsAAAA5AAAAEAAAAAAAAAABACAAAAAMAQAAZHJzL3NoYXBleG1sLnhtbFBLBQYAAAAABgAGAFsB&#10;AAC2AwAAAAA=&#10;" path="m6171552,0l0,0,0,3048,6171552,3048,6171552,0xem6174676,0l6171641,0,6171641,3048,6174676,3048,6174676,0xe">
                  <v:fill on="t" focussize="0,0"/>
                  <v:stroke on="f"/>
                  <v:imagedata o:title=""/>
                  <o:lock v:ext="edit" aspectratio="f"/>
                  <v:textbox inset="0mm,0mm,0mm,0mm"/>
                </v:shape>
                <w10:wrap type="none"/>
                <w10:anchorlock/>
              </v:group>
            </w:pict>
          </mc:Fallback>
        </mc:AlternateContent>
      </w:r>
    </w:p>
    <w:p w14:paraId="43E8778C">
      <w:pPr>
        <w:pStyle w:val="2"/>
        <w:spacing w:before="312" w:line="480" w:lineRule="auto"/>
        <w:ind w:right="9147"/>
      </w:pPr>
      <w:r>
        <w:t>Selection</w:t>
      </w:r>
      <w:r>
        <w:rPr>
          <w:spacing w:val="-16"/>
        </w:rPr>
        <w:t xml:space="preserve"> </w:t>
      </w:r>
      <w:r>
        <w:t>Sort</w:t>
      </w:r>
      <w:r>
        <w:rPr>
          <w:spacing w:val="-15"/>
        </w:rPr>
        <w:t xml:space="preserve"> </w:t>
      </w:r>
      <w:r>
        <w:t>:-Aim:-</w:t>
      </w:r>
    </w:p>
    <w:p w14:paraId="703F0166">
      <w:pPr>
        <w:spacing w:before="0" w:line="328" w:lineRule="exact"/>
        <w:ind w:left="124" w:right="0" w:firstLine="0"/>
        <w:jc w:val="left"/>
        <w:rPr>
          <w:sz w:val="28"/>
        </w:rPr>
      </w:pPr>
      <w:r>
        <w:rPr>
          <w:sz w:val="28"/>
        </w:rPr>
        <w:t>To</w:t>
      </w:r>
      <w:r>
        <w:rPr>
          <w:spacing w:val="-6"/>
          <w:sz w:val="28"/>
        </w:rPr>
        <w:t xml:space="preserve"> </w:t>
      </w:r>
      <w:r>
        <w:rPr>
          <w:sz w:val="28"/>
        </w:rPr>
        <w:t>implement</w:t>
      </w:r>
      <w:r>
        <w:rPr>
          <w:spacing w:val="-5"/>
          <w:sz w:val="28"/>
        </w:rPr>
        <w:t xml:space="preserve"> </w:t>
      </w:r>
      <w:r>
        <w:rPr>
          <w:sz w:val="28"/>
        </w:rPr>
        <w:t>the</w:t>
      </w:r>
      <w:r>
        <w:rPr>
          <w:spacing w:val="-3"/>
          <w:sz w:val="28"/>
        </w:rPr>
        <w:t xml:space="preserve"> </w:t>
      </w:r>
      <w:r>
        <w:rPr>
          <w:sz w:val="28"/>
        </w:rPr>
        <w:t>Selection</w:t>
      </w:r>
      <w:r>
        <w:rPr>
          <w:spacing w:val="-6"/>
          <w:sz w:val="28"/>
        </w:rPr>
        <w:t xml:space="preserve"> </w:t>
      </w:r>
      <w:r>
        <w:rPr>
          <w:sz w:val="28"/>
        </w:rPr>
        <w:t>Sort</w:t>
      </w:r>
      <w:r>
        <w:rPr>
          <w:spacing w:val="-3"/>
          <w:sz w:val="28"/>
        </w:rPr>
        <w:t xml:space="preserve"> </w:t>
      </w:r>
      <w:r>
        <w:rPr>
          <w:sz w:val="28"/>
        </w:rPr>
        <w:t>algorithm</w:t>
      </w:r>
      <w:r>
        <w:rPr>
          <w:spacing w:val="-4"/>
          <w:sz w:val="28"/>
        </w:rPr>
        <w:t xml:space="preserve"> </w:t>
      </w:r>
      <w:r>
        <w:rPr>
          <w:sz w:val="28"/>
        </w:rPr>
        <w:t>in</w:t>
      </w:r>
      <w:r>
        <w:rPr>
          <w:spacing w:val="-6"/>
          <w:sz w:val="28"/>
        </w:rPr>
        <w:t xml:space="preserve"> </w:t>
      </w:r>
      <w:r>
        <w:rPr>
          <w:sz w:val="28"/>
        </w:rPr>
        <w:t>Python</w:t>
      </w:r>
      <w:r>
        <w:rPr>
          <w:spacing w:val="-5"/>
          <w:sz w:val="28"/>
        </w:rPr>
        <w:t xml:space="preserve"> </w:t>
      </w:r>
      <w:r>
        <w:rPr>
          <w:sz w:val="28"/>
        </w:rPr>
        <w:t>and</w:t>
      </w:r>
      <w:r>
        <w:rPr>
          <w:spacing w:val="-5"/>
          <w:sz w:val="28"/>
        </w:rPr>
        <w:t xml:space="preserve"> </w:t>
      </w:r>
      <w:r>
        <w:rPr>
          <w:sz w:val="28"/>
        </w:rPr>
        <w:t>analyze</w:t>
      </w:r>
      <w:r>
        <w:rPr>
          <w:spacing w:val="-3"/>
          <w:sz w:val="28"/>
        </w:rPr>
        <w:t xml:space="preserve"> </w:t>
      </w:r>
      <w:r>
        <w:rPr>
          <w:sz w:val="28"/>
        </w:rPr>
        <w:t>its</w:t>
      </w:r>
      <w:r>
        <w:rPr>
          <w:spacing w:val="-5"/>
          <w:sz w:val="28"/>
        </w:rPr>
        <w:t xml:space="preserve"> </w:t>
      </w:r>
      <w:r>
        <w:rPr>
          <w:sz w:val="28"/>
        </w:rPr>
        <w:t>time</w:t>
      </w:r>
      <w:r>
        <w:rPr>
          <w:spacing w:val="-6"/>
          <w:sz w:val="28"/>
        </w:rPr>
        <w:t xml:space="preserve"> </w:t>
      </w:r>
      <w:r>
        <w:rPr>
          <w:spacing w:val="-2"/>
          <w:sz w:val="28"/>
        </w:rPr>
        <w:t>complexity.</w:t>
      </w:r>
    </w:p>
    <w:p w14:paraId="151BF2F5">
      <w:pPr>
        <w:pStyle w:val="2"/>
        <w:spacing w:before="327"/>
      </w:pPr>
      <w:r>
        <w:t>Algorithm:-</w:t>
      </w:r>
    </w:p>
    <w:p w14:paraId="3AA93E44">
      <w:pPr>
        <w:pStyle w:val="6"/>
        <w:spacing w:before="1"/>
        <w:rPr>
          <w:b/>
          <w:sz w:val="28"/>
        </w:rPr>
      </w:pPr>
    </w:p>
    <w:p w14:paraId="5176BA06">
      <w:pPr>
        <w:pStyle w:val="8"/>
        <w:numPr>
          <w:ilvl w:val="0"/>
          <w:numId w:val="3"/>
        </w:numPr>
        <w:tabs>
          <w:tab w:val="left" w:pos="719"/>
        </w:tabs>
        <w:spacing w:before="0" w:after="0" w:line="240" w:lineRule="auto"/>
        <w:ind w:left="719" w:right="0" w:hanging="359"/>
        <w:jc w:val="left"/>
        <w:rPr>
          <w:sz w:val="28"/>
        </w:rPr>
      </w:pPr>
      <w:r>
        <w:rPr>
          <w:spacing w:val="-2"/>
          <w:sz w:val="28"/>
        </w:rPr>
        <w:t>Start.</w:t>
      </w:r>
    </w:p>
    <w:p w14:paraId="6048CE83">
      <w:pPr>
        <w:pStyle w:val="8"/>
        <w:numPr>
          <w:ilvl w:val="0"/>
          <w:numId w:val="3"/>
        </w:numPr>
        <w:tabs>
          <w:tab w:val="left" w:pos="719"/>
        </w:tabs>
        <w:spacing w:before="1" w:after="0" w:line="327" w:lineRule="exact"/>
        <w:ind w:left="719" w:right="0" w:hanging="359"/>
        <w:jc w:val="left"/>
        <w:rPr>
          <w:sz w:val="28"/>
        </w:rPr>
      </w:pPr>
      <w:r>
        <w:rPr>
          <w:sz w:val="28"/>
        </w:rPr>
        <w:t>Read</w:t>
      </w:r>
      <w:r>
        <w:rPr>
          <w:spacing w:val="-3"/>
          <w:sz w:val="28"/>
        </w:rPr>
        <w:t xml:space="preserve"> </w:t>
      </w:r>
      <w:r>
        <w:rPr>
          <w:sz w:val="28"/>
        </w:rPr>
        <w:t>the</w:t>
      </w:r>
      <w:r>
        <w:rPr>
          <w:spacing w:val="-5"/>
          <w:sz w:val="28"/>
        </w:rPr>
        <w:t xml:space="preserve"> </w:t>
      </w:r>
      <w:r>
        <w:rPr>
          <w:sz w:val="28"/>
        </w:rPr>
        <w:t>number</w:t>
      </w:r>
      <w:r>
        <w:rPr>
          <w:spacing w:val="-3"/>
          <w:sz w:val="28"/>
        </w:rPr>
        <w:t xml:space="preserve"> </w:t>
      </w:r>
      <w:r>
        <w:rPr>
          <w:sz w:val="28"/>
        </w:rPr>
        <w:t>of</w:t>
      </w:r>
      <w:r>
        <w:rPr>
          <w:spacing w:val="-5"/>
          <w:sz w:val="28"/>
        </w:rPr>
        <w:t xml:space="preserve"> </w:t>
      </w:r>
      <w:r>
        <w:rPr>
          <w:sz w:val="28"/>
        </w:rPr>
        <w:t>elements</w:t>
      </w:r>
      <w:r>
        <w:rPr>
          <w:spacing w:val="-2"/>
          <w:sz w:val="28"/>
        </w:rPr>
        <w:t xml:space="preserve"> </w:t>
      </w:r>
      <w:r>
        <w:rPr>
          <w:sz w:val="28"/>
        </w:rPr>
        <w:t>and</w:t>
      </w:r>
      <w:r>
        <w:rPr>
          <w:spacing w:val="-5"/>
          <w:sz w:val="28"/>
        </w:rPr>
        <w:t xml:space="preserve"> </w:t>
      </w:r>
      <w:r>
        <w:rPr>
          <w:sz w:val="28"/>
        </w:rPr>
        <w:t>the</w:t>
      </w:r>
      <w:r>
        <w:rPr>
          <w:spacing w:val="-1"/>
          <w:sz w:val="28"/>
        </w:rPr>
        <w:t xml:space="preserve"> </w:t>
      </w:r>
      <w:r>
        <w:rPr>
          <w:spacing w:val="-2"/>
          <w:sz w:val="28"/>
        </w:rPr>
        <w:t>array.</w:t>
      </w:r>
    </w:p>
    <w:p w14:paraId="380848D0">
      <w:pPr>
        <w:pStyle w:val="8"/>
        <w:numPr>
          <w:ilvl w:val="0"/>
          <w:numId w:val="3"/>
        </w:numPr>
        <w:tabs>
          <w:tab w:val="left" w:pos="719"/>
        </w:tabs>
        <w:spacing w:before="0" w:after="0" w:line="327" w:lineRule="exact"/>
        <w:ind w:left="719" w:right="0" w:hanging="359"/>
        <w:jc w:val="left"/>
        <w:rPr>
          <w:sz w:val="28"/>
        </w:rPr>
      </w:pPr>
      <w:r>
        <w:rPr>
          <w:sz w:val="28"/>
        </w:rPr>
        <w:t>Assume</w:t>
      </w:r>
      <w:r>
        <w:rPr>
          <w:spacing w:val="-4"/>
          <w:sz w:val="28"/>
        </w:rPr>
        <w:t xml:space="preserve"> </w:t>
      </w:r>
      <w:r>
        <w:rPr>
          <w:sz w:val="28"/>
        </w:rPr>
        <w:t>the</w:t>
      </w:r>
      <w:r>
        <w:rPr>
          <w:spacing w:val="-3"/>
          <w:sz w:val="28"/>
        </w:rPr>
        <w:t xml:space="preserve"> </w:t>
      </w:r>
      <w:r>
        <w:rPr>
          <w:sz w:val="28"/>
        </w:rPr>
        <w:t>first</w:t>
      </w:r>
      <w:r>
        <w:rPr>
          <w:spacing w:val="-4"/>
          <w:sz w:val="28"/>
        </w:rPr>
        <w:t xml:space="preserve"> </w:t>
      </w:r>
      <w:r>
        <w:rPr>
          <w:sz w:val="28"/>
        </w:rPr>
        <w:t>unsorted</w:t>
      </w:r>
      <w:r>
        <w:rPr>
          <w:spacing w:val="-3"/>
          <w:sz w:val="28"/>
        </w:rPr>
        <w:t xml:space="preserve"> </w:t>
      </w:r>
      <w:r>
        <w:rPr>
          <w:sz w:val="28"/>
        </w:rPr>
        <w:t>element</w:t>
      </w:r>
      <w:r>
        <w:rPr>
          <w:spacing w:val="-4"/>
          <w:sz w:val="28"/>
        </w:rPr>
        <w:t xml:space="preserve"> </w:t>
      </w:r>
      <w:r>
        <w:rPr>
          <w:sz w:val="28"/>
        </w:rPr>
        <w:t>is</w:t>
      </w:r>
      <w:r>
        <w:rPr>
          <w:spacing w:val="-5"/>
          <w:sz w:val="28"/>
        </w:rPr>
        <w:t xml:space="preserve"> </w:t>
      </w:r>
      <w:r>
        <w:rPr>
          <w:sz w:val="28"/>
        </w:rPr>
        <w:t>the</w:t>
      </w:r>
      <w:r>
        <w:rPr>
          <w:spacing w:val="-7"/>
          <w:sz w:val="28"/>
        </w:rPr>
        <w:t xml:space="preserve"> </w:t>
      </w:r>
      <w:r>
        <w:rPr>
          <w:spacing w:val="-2"/>
          <w:sz w:val="28"/>
        </w:rPr>
        <w:t>minimum.</w:t>
      </w:r>
    </w:p>
    <w:p w14:paraId="6457BB3C">
      <w:pPr>
        <w:pStyle w:val="8"/>
        <w:numPr>
          <w:ilvl w:val="0"/>
          <w:numId w:val="3"/>
        </w:numPr>
        <w:tabs>
          <w:tab w:val="left" w:pos="719"/>
        </w:tabs>
        <w:spacing w:before="1" w:after="0" w:line="240" w:lineRule="auto"/>
        <w:ind w:left="719" w:right="0" w:hanging="359"/>
        <w:jc w:val="left"/>
        <w:rPr>
          <w:sz w:val="28"/>
        </w:rPr>
      </w:pPr>
      <w:r>
        <w:rPr>
          <w:sz w:val="28"/>
        </w:rPr>
        <w:t>Compare</w:t>
      </w:r>
      <w:r>
        <w:rPr>
          <w:spacing w:val="-4"/>
          <w:sz w:val="28"/>
        </w:rPr>
        <w:t xml:space="preserve"> </w:t>
      </w:r>
      <w:r>
        <w:rPr>
          <w:sz w:val="28"/>
        </w:rPr>
        <w:t>it</w:t>
      </w:r>
      <w:r>
        <w:rPr>
          <w:spacing w:val="-4"/>
          <w:sz w:val="28"/>
        </w:rPr>
        <w:t xml:space="preserve"> </w:t>
      </w:r>
      <w:r>
        <w:rPr>
          <w:sz w:val="28"/>
        </w:rPr>
        <w:t>with</w:t>
      </w:r>
      <w:r>
        <w:rPr>
          <w:spacing w:val="-5"/>
          <w:sz w:val="28"/>
        </w:rPr>
        <w:t xml:space="preserve"> </w:t>
      </w:r>
      <w:r>
        <w:rPr>
          <w:sz w:val="28"/>
        </w:rPr>
        <w:t>the</w:t>
      </w:r>
      <w:r>
        <w:rPr>
          <w:spacing w:val="-5"/>
          <w:sz w:val="28"/>
        </w:rPr>
        <w:t xml:space="preserve"> </w:t>
      </w:r>
      <w:r>
        <w:rPr>
          <w:sz w:val="28"/>
        </w:rPr>
        <w:t>remaining</w:t>
      </w:r>
      <w:r>
        <w:rPr>
          <w:spacing w:val="-5"/>
          <w:sz w:val="28"/>
        </w:rPr>
        <w:t xml:space="preserve"> </w:t>
      </w:r>
      <w:r>
        <w:rPr>
          <w:sz w:val="28"/>
        </w:rPr>
        <w:t>unsorted</w:t>
      </w:r>
      <w:r>
        <w:rPr>
          <w:spacing w:val="-7"/>
          <w:sz w:val="28"/>
        </w:rPr>
        <w:t xml:space="preserve"> </w:t>
      </w:r>
      <w:r>
        <w:rPr>
          <w:spacing w:val="-2"/>
          <w:sz w:val="28"/>
        </w:rPr>
        <w:t>elements.</w:t>
      </w:r>
    </w:p>
    <w:p w14:paraId="1867E6AC">
      <w:pPr>
        <w:pStyle w:val="8"/>
        <w:numPr>
          <w:ilvl w:val="0"/>
          <w:numId w:val="3"/>
        </w:numPr>
        <w:tabs>
          <w:tab w:val="left" w:pos="719"/>
        </w:tabs>
        <w:spacing w:before="0" w:after="0" w:line="240" w:lineRule="auto"/>
        <w:ind w:left="719" w:right="0" w:hanging="359"/>
        <w:jc w:val="left"/>
        <w:rPr>
          <w:sz w:val="28"/>
        </w:rPr>
      </w:pPr>
      <w:r>
        <w:rPr>
          <w:sz w:val="28"/>
        </w:rPr>
        <w:t>Find</w:t>
      </w:r>
      <w:r>
        <w:rPr>
          <w:spacing w:val="-6"/>
          <w:sz w:val="28"/>
        </w:rPr>
        <w:t xml:space="preserve"> </w:t>
      </w:r>
      <w:r>
        <w:rPr>
          <w:sz w:val="28"/>
        </w:rPr>
        <w:t>the</w:t>
      </w:r>
      <w:r>
        <w:rPr>
          <w:spacing w:val="-3"/>
          <w:sz w:val="28"/>
        </w:rPr>
        <w:t xml:space="preserve"> </w:t>
      </w:r>
      <w:r>
        <w:rPr>
          <w:sz w:val="28"/>
        </w:rPr>
        <w:t>smallest</w:t>
      </w:r>
      <w:r>
        <w:rPr>
          <w:spacing w:val="-3"/>
          <w:sz w:val="28"/>
        </w:rPr>
        <w:t xml:space="preserve"> </w:t>
      </w:r>
      <w:r>
        <w:rPr>
          <w:sz w:val="28"/>
        </w:rPr>
        <w:t>element</w:t>
      </w:r>
      <w:r>
        <w:rPr>
          <w:spacing w:val="-3"/>
          <w:sz w:val="28"/>
        </w:rPr>
        <w:t xml:space="preserve"> </w:t>
      </w:r>
      <w:r>
        <w:rPr>
          <w:sz w:val="28"/>
        </w:rPr>
        <w:t>in</w:t>
      </w:r>
      <w:r>
        <w:rPr>
          <w:spacing w:val="-6"/>
          <w:sz w:val="28"/>
        </w:rPr>
        <w:t xml:space="preserve"> </w:t>
      </w:r>
      <w:r>
        <w:rPr>
          <w:sz w:val="28"/>
        </w:rPr>
        <w:t>the</w:t>
      </w:r>
      <w:r>
        <w:rPr>
          <w:spacing w:val="-5"/>
          <w:sz w:val="28"/>
        </w:rPr>
        <w:t xml:space="preserve"> </w:t>
      </w:r>
      <w:r>
        <w:rPr>
          <w:sz w:val="28"/>
        </w:rPr>
        <w:t>unsorted</w:t>
      </w:r>
      <w:r>
        <w:rPr>
          <w:spacing w:val="-3"/>
          <w:sz w:val="28"/>
        </w:rPr>
        <w:t xml:space="preserve"> </w:t>
      </w:r>
      <w:r>
        <w:rPr>
          <w:sz w:val="28"/>
        </w:rPr>
        <w:t>part</w:t>
      </w:r>
      <w:r>
        <w:rPr>
          <w:spacing w:val="-3"/>
          <w:sz w:val="28"/>
        </w:rPr>
        <w:t xml:space="preserve"> </w:t>
      </w:r>
      <w:r>
        <w:rPr>
          <w:sz w:val="28"/>
        </w:rPr>
        <w:t>of</w:t>
      </w:r>
      <w:r>
        <w:rPr>
          <w:spacing w:val="-6"/>
          <w:sz w:val="28"/>
        </w:rPr>
        <w:t xml:space="preserve"> </w:t>
      </w:r>
      <w:r>
        <w:rPr>
          <w:sz w:val="28"/>
        </w:rPr>
        <w:t>the</w:t>
      </w:r>
      <w:r>
        <w:rPr>
          <w:spacing w:val="-2"/>
          <w:sz w:val="28"/>
        </w:rPr>
        <w:t xml:space="preserve"> array.</w:t>
      </w:r>
    </w:p>
    <w:p w14:paraId="2E03295C">
      <w:pPr>
        <w:pStyle w:val="8"/>
        <w:numPr>
          <w:ilvl w:val="0"/>
          <w:numId w:val="3"/>
        </w:numPr>
        <w:tabs>
          <w:tab w:val="left" w:pos="719"/>
        </w:tabs>
        <w:spacing w:before="1" w:after="0" w:line="327" w:lineRule="exact"/>
        <w:ind w:left="719" w:right="0" w:hanging="359"/>
        <w:jc w:val="left"/>
        <w:rPr>
          <w:sz w:val="28"/>
        </w:rPr>
      </w:pPr>
      <w:r>
        <w:rPr>
          <w:sz w:val="28"/>
        </w:rPr>
        <w:t>Swap</w:t>
      </w:r>
      <w:r>
        <w:rPr>
          <w:spacing w:val="-7"/>
          <w:sz w:val="28"/>
        </w:rPr>
        <w:t xml:space="preserve"> </w:t>
      </w:r>
      <w:r>
        <w:rPr>
          <w:sz w:val="28"/>
        </w:rPr>
        <w:t>the</w:t>
      </w:r>
      <w:r>
        <w:rPr>
          <w:spacing w:val="-6"/>
          <w:sz w:val="28"/>
        </w:rPr>
        <w:t xml:space="preserve"> </w:t>
      </w:r>
      <w:r>
        <w:rPr>
          <w:sz w:val="28"/>
        </w:rPr>
        <w:t>smallest</w:t>
      </w:r>
      <w:r>
        <w:rPr>
          <w:spacing w:val="-3"/>
          <w:sz w:val="28"/>
        </w:rPr>
        <w:t xml:space="preserve"> </w:t>
      </w:r>
      <w:r>
        <w:rPr>
          <w:sz w:val="28"/>
        </w:rPr>
        <w:t>element</w:t>
      </w:r>
      <w:r>
        <w:rPr>
          <w:spacing w:val="-3"/>
          <w:sz w:val="28"/>
        </w:rPr>
        <w:t xml:space="preserve"> </w:t>
      </w:r>
      <w:r>
        <w:rPr>
          <w:sz w:val="28"/>
        </w:rPr>
        <w:t>with</w:t>
      </w:r>
      <w:r>
        <w:rPr>
          <w:spacing w:val="-5"/>
          <w:sz w:val="28"/>
        </w:rPr>
        <w:t xml:space="preserve"> </w:t>
      </w:r>
      <w:r>
        <w:rPr>
          <w:sz w:val="28"/>
        </w:rPr>
        <w:t>the</w:t>
      </w:r>
      <w:r>
        <w:rPr>
          <w:spacing w:val="-3"/>
          <w:sz w:val="28"/>
        </w:rPr>
        <w:t xml:space="preserve"> </w:t>
      </w:r>
      <w:r>
        <w:rPr>
          <w:sz w:val="28"/>
        </w:rPr>
        <w:t>first</w:t>
      </w:r>
      <w:r>
        <w:rPr>
          <w:spacing w:val="-7"/>
          <w:sz w:val="28"/>
        </w:rPr>
        <w:t xml:space="preserve"> </w:t>
      </w:r>
      <w:r>
        <w:rPr>
          <w:sz w:val="28"/>
        </w:rPr>
        <w:t>unsorted</w:t>
      </w:r>
      <w:r>
        <w:rPr>
          <w:spacing w:val="-3"/>
          <w:sz w:val="28"/>
        </w:rPr>
        <w:t xml:space="preserve"> </w:t>
      </w:r>
      <w:r>
        <w:rPr>
          <w:spacing w:val="-2"/>
          <w:sz w:val="28"/>
        </w:rPr>
        <w:t>element.</w:t>
      </w:r>
    </w:p>
    <w:p w14:paraId="41FDC8C1">
      <w:pPr>
        <w:pStyle w:val="8"/>
        <w:numPr>
          <w:ilvl w:val="0"/>
          <w:numId w:val="3"/>
        </w:numPr>
        <w:tabs>
          <w:tab w:val="left" w:pos="719"/>
        </w:tabs>
        <w:spacing w:before="0" w:after="0" w:line="327" w:lineRule="exact"/>
        <w:ind w:left="719" w:right="0" w:hanging="359"/>
        <w:jc w:val="left"/>
        <w:rPr>
          <w:sz w:val="28"/>
        </w:rPr>
      </w:pPr>
      <w:r>
        <w:rPr>
          <w:sz w:val="28"/>
        </w:rPr>
        <w:t>Repeat</w:t>
      </w:r>
      <w:r>
        <w:rPr>
          <w:spacing w:val="-7"/>
          <w:sz w:val="28"/>
        </w:rPr>
        <w:t xml:space="preserve"> </w:t>
      </w:r>
      <w:r>
        <w:rPr>
          <w:sz w:val="28"/>
        </w:rPr>
        <w:t>Steps</w:t>
      </w:r>
      <w:r>
        <w:rPr>
          <w:spacing w:val="-3"/>
          <w:sz w:val="28"/>
        </w:rPr>
        <w:t xml:space="preserve"> </w:t>
      </w:r>
      <w:r>
        <w:rPr>
          <w:sz w:val="28"/>
        </w:rPr>
        <w:t>3–6</w:t>
      </w:r>
      <w:r>
        <w:rPr>
          <w:spacing w:val="-5"/>
          <w:sz w:val="28"/>
        </w:rPr>
        <w:t xml:space="preserve"> </w:t>
      </w:r>
      <w:r>
        <w:rPr>
          <w:sz w:val="28"/>
        </w:rPr>
        <w:t>until</w:t>
      </w:r>
      <w:r>
        <w:rPr>
          <w:spacing w:val="-4"/>
          <w:sz w:val="28"/>
        </w:rPr>
        <w:t xml:space="preserve"> </w:t>
      </w:r>
      <w:r>
        <w:rPr>
          <w:sz w:val="28"/>
        </w:rPr>
        <w:t>the</w:t>
      </w:r>
      <w:r>
        <w:rPr>
          <w:spacing w:val="-2"/>
          <w:sz w:val="28"/>
        </w:rPr>
        <w:t xml:space="preserve"> </w:t>
      </w:r>
      <w:r>
        <w:rPr>
          <w:sz w:val="28"/>
        </w:rPr>
        <w:t>entire</w:t>
      </w:r>
      <w:r>
        <w:rPr>
          <w:spacing w:val="-5"/>
          <w:sz w:val="28"/>
        </w:rPr>
        <w:t xml:space="preserve"> </w:t>
      </w:r>
      <w:r>
        <w:rPr>
          <w:sz w:val="28"/>
        </w:rPr>
        <w:t>array</w:t>
      </w:r>
      <w:r>
        <w:rPr>
          <w:spacing w:val="-2"/>
          <w:sz w:val="28"/>
        </w:rPr>
        <w:t xml:space="preserve"> </w:t>
      </w:r>
      <w:r>
        <w:rPr>
          <w:sz w:val="28"/>
        </w:rPr>
        <w:t>is</w:t>
      </w:r>
      <w:r>
        <w:rPr>
          <w:spacing w:val="-5"/>
          <w:sz w:val="28"/>
        </w:rPr>
        <w:t xml:space="preserve"> </w:t>
      </w:r>
      <w:r>
        <w:rPr>
          <w:spacing w:val="-2"/>
          <w:sz w:val="28"/>
        </w:rPr>
        <w:t>sorted.</w:t>
      </w:r>
    </w:p>
    <w:p w14:paraId="1AF9B0BC">
      <w:pPr>
        <w:pStyle w:val="8"/>
        <w:numPr>
          <w:ilvl w:val="0"/>
          <w:numId w:val="3"/>
        </w:numPr>
        <w:tabs>
          <w:tab w:val="left" w:pos="719"/>
        </w:tabs>
        <w:spacing w:before="0" w:after="0" w:line="240" w:lineRule="auto"/>
        <w:ind w:left="719" w:right="0" w:hanging="359"/>
        <w:jc w:val="left"/>
        <w:rPr>
          <w:sz w:val="28"/>
        </w:rPr>
      </w:pPr>
      <w:r>
        <w:rPr>
          <w:sz w:val="28"/>
        </w:rPr>
        <w:t>Display</w:t>
      </w:r>
      <w:r>
        <w:rPr>
          <w:spacing w:val="-4"/>
          <w:sz w:val="28"/>
        </w:rPr>
        <w:t xml:space="preserve"> </w:t>
      </w:r>
      <w:r>
        <w:rPr>
          <w:sz w:val="28"/>
        </w:rPr>
        <w:t>the</w:t>
      </w:r>
      <w:r>
        <w:rPr>
          <w:spacing w:val="-5"/>
          <w:sz w:val="28"/>
        </w:rPr>
        <w:t xml:space="preserve"> </w:t>
      </w:r>
      <w:r>
        <w:rPr>
          <w:sz w:val="28"/>
        </w:rPr>
        <w:t>sorted</w:t>
      </w:r>
      <w:r>
        <w:rPr>
          <w:spacing w:val="-4"/>
          <w:sz w:val="28"/>
        </w:rPr>
        <w:t xml:space="preserve"> </w:t>
      </w:r>
      <w:r>
        <w:rPr>
          <w:spacing w:val="-2"/>
          <w:sz w:val="28"/>
        </w:rPr>
        <w:t>array.</w:t>
      </w:r>
    </w:p>
    <w:p w14:paraId="1A37372C">
      <w:pPr>
        <w:pStyle w:val="8"/>
        <w:numPr>
          <w:ilvl w:val="0"/>
          <w:numId w:val="3"/>
        </w:numPr>
        <w:tabs>
          <w:tab w:val="left" w:pos="719"/>
        </w:tabs>
        <w:spacing w:before="1" w:after="0" w:line="240" w:lineRule="auto"/>
        <w:ind w:left="719" w:right="0" w:hanging="359"/>
        <w:jc w:val="left"/>
        <w:rPr>
          <w:sz w:val="28"/>
        </w:rPr>
      </w:pPr>
      <w:r>
        <w:rPr>
          <w:spacing w:val="-2"/>
          <w:sz w:val="28"/>
        </w:rPr>
        <w:t>Stop.</w:t>
      </w:r>
    </w:p>
    <w:p w14:paraId="2B119A6D">
      <w:pPr>
        <w:pStyle w:val="2"/>
        <w:spacing w:before="327"/>
      </w:pPr>
      <w:r>
        <w:t>Program:-</w:t>
      </w:r>
    </w:p>
    <w:p w14:paraId="53AA3F77">
      <w:pPr>
        <w:pStyle w:val="6"/>
        <w:spacing w:before="1"/>
        <w:rPr>
          <w:b/>
          <w:sz w:val="28"/>
        </w:rPr>
      </w:pPr>
    </w:p>
    <w:p w14:paraId="25E0CFCC">
      <w:pPr>
        <w:spacing w:before="0"/>
        <w:ind w:left="249" w:right="8409" w:hanging="250"/>
        <w:jc w:val="left"/>
        <w:rPr>
          <w:sz w:val="28"/>
        </w:rPr>
      </w:pPr>
      <w:r>
        <w:rPr>
          <w:sz w:val="28"/>
        </w:rPr>
        <w:t>def</w:t>
      </w:r>
      <w:r>
        <w:rPr>
          <w:spacing w:val="-16"/>
          <w:sz w:val="28"/>
        </w:rPr>
        <w:t xml:space="preserve"> </w:t>
      </w:r>
      <w:r>
        <w:rPr>
          <w:sz w:val="28"/>
        </w:rPr>
        <w:t>selection_sort(arr): n = len(arr)</w:t>
      </w:r>
    </w:p>
    <w:p w14:paraId="00315BA7">
      <w:pPr>
        <w:spacing w:before="328"/>
        <w:ind w:left="497" w:right="8409" w:hanging="248"/>
        <w:jc w:val="left"/>
        <w:rPr>
          <w:sz w:val="28"/>
        </w:rPr>
      </w:pPr>
      <w:r>
        <w:rPr>
          <w:sz w:val="28"/>
        </w:rPr>
        <w:t>for</w:t>
      </w:r>
      <w:r>
        <w:rPr>
          <w:spacing w:val="-15"/>
          <w:sz w:val="28"/>
        </w:rPr>
        <w:t xml:space="preserve"> </w:t>
      </w:r>
      <w:r>
        <w:rPr>
          <w:sz w:val="28"/>
        </w:rPr>
        <w:t>i</w:t>
      </w:r>
      <w:r>
        <w:rPr>
          <w:spacing w:val="-13"/>
          <w:sz w:val="28"/>
        </w:rPr>
        <w:t xml:space="preserve"> </w:t>
      </w:r>
      <w:r>
        <w:rPr>
          <w:sz w:val="28"/>
        </w:rPr>
        <w:t>in</w:t>
      </w:r>
      <w:r>
        <w:rPr>
          <w:spacing w:val="-12"/>
          <w:sz w:val="28"/>
        </w:rPr>
        <w:t xml:space="preserve"> </w:t>
      </w:r>
      <w:r>
        <w:rPr>
          <w:sz w:val="28"/>
        </w:rPr>
        <w:t>range(n): min_index = i</w:t>
      </w:r>
    </w:p>
    <w:p w14:paraId="3D601227">
      <w:pPr>
        <w:pStyle w:val="6"/>
        <w:spacing w:before="1"/>
        <w:rPr>
          <w:sz w:val="28"/>
        </w:rPr>
      </w:pPr>
    </w:p>
    <w:p w14:paraId="748F68C7">
      <w:pPr>
        <w:spacing w:before="0" w:line="327" w:lineRule="exact"/>
        <w:ind w:left="497" w:right="0" w:firstLine="0"/>
        <w:jc w:val="left"/>
        <w:rPr>
          <w:sz w:val="28"/>
        </w:rPr>
      </w:pPr>
      <w:r>
        <w:rPr>
          <w:sz w:val="28"/>
        </w:rPr>
        <w:t>for</w:t>
      </w:r>
      <w:r>
        <w:rPr>
          <w:spacing w:val="-6"/>
          <w:sz w:val="28"/>
        </w:rPr>
        <w:t xml:space="preserve"> </w:t>
      </w:r>
      <w:r>
        <w:rPr>
          <w:sz w:val="28"/>
        </w:rPr>
        <w:t>j</w:t>
      </w:r>
      <w:r>
        <w:rPr>
          <w:spacing w:val="-3"/>
          <w:sz w:val="28"/>
        </w:rPr>
        <w:t xml:space="preserve"> </w:t>
      </w:r>
      <w:r>
        <w:rPr>
          <w:sz w:val="28"/>
        </w:rPr>
        <w:t>in</w:t>
      </w:r>
      <w:r>
        <w:rPr>
          <w:spacing w:val="-1"/>
          <w:sz w:val="28"/>
        </w:rPr>
        <w:t xml:space="preserve"> </w:t>
      </w:r>
      <w:r>
        <w:rPr>
          <w:sz w:val="28"/>
        </w:rPr>
        <w:t>range(i</w:t>
      </w:r>
      <w:r>
        <w:rPr>
          <w:spacing w:val="-1"/>
          <w:sz w:val="28"/>
        </w:rPr>
        <w:t xml:space="preserve"> </w:t>
      </w:r>
      <w:r>
        <w:rPr>
          <w:sz w:val="28"/>
        </w:rPr>
        <w:t>+</w:t>
      </w:r>
      <w:r>
        <w:rPr>
          <w:spacing w:val="-3"/>
          <w:sz w:val="28"/>
        </w:rPr>
        <w:t xml:space="preserve"> </w:t>
      </w:r>
      <w:r>
        <w:rPr>
          <w:sz w:val="28"/>
        </w:rPr>
        <w:t>1,</w:t>
      </w:r>
      <w:r>
        <w:rPr>
          <w:spacing w:val="-1"/>
          <w:sz w:val="28"/>
        </w:rPr>
        <w:t xml:space="preserve"> </w:t>
      </w:r>
      <w:r>
        <w:rPr>
          <w:spacing w:val="-5"/>
          <w:sz w:val="28"/>
        </w:rPr>
        <w:t>n):</w:t>
      </w:r>
    </w:p>
    <w:p w14:paraId="260CAA28">
      <w:pPr>
        <w:spacing w:before="0"/>
        <w:ind w:left="989" w:right="6233" w:hanging="248"/>
        <w:jc w:val="left"/>
        <w:rPr>
          <w:sz w:val="28"/>
        </w:rPr>
      </w:pPr>
      <w:r>
        <w:rPr>
          <w:sz w:val="28"/>
        </w:rPr>
        <w:t>if</w:t>
      </w:r>
      <w:r>
        <w:rPr>
          <w:spacing w:val="-13"/>
          <w:sz w:val="28"/>
        </w:rPr>
        <w:t xml:space="preserve"> </w:t>
      </w:r>
      <w:r>
        <w:rPr>
          <w:sz w:val="28"/>
        </w:rPr>
        <w:t>arr[j]</w:t>
      </w:r>
      <w:r>
        <w:rPr>
          <w:spacing w:val="-14"/>
          <w:sz w:val="28"/>
        </w:rPr>
        <w:t xml:space="preserve"> </w:t>
      </w:r>
      <w:r>
        <w:rPr>
          <w:sz w:val="28"/>
        </w:rPr>
        <w:t>&lt;</w:t>
      </w:r>
      <w:r>
        <w:rPr>
          <w:spacing w:val="-11"/>
          <w:sz w:val="28"/>
        </w:rPr>
        <w:t xml:space="preserve"> </w:t>
      </w:r>
      <w:r>
        <w:rPr>
          <w:sz w:val="28"/>
        </w:rPr>
        <w:t>arr[min_index]: min_index = j</w:t>
      </w:r>
    </w:p>
    <w:p w14:paraId="38531FD0">
      <w:pPr>
        <w:pStyle w:val="6"/>
        <w:spacing w:before="1"/>
        <w:rPr>
          <w:sz w:val="28"/>
        </w:rPr>
      </w:pPr>
    </w:p>
    <w:p w14:paraId="2CC18CB3">
      <w:pPr>
        <w:spacing w:before="0" w:line="480" w:lineRule="auto"/>
        <w:ind w:left="0" w:right="4920" w:firstLine="497"/>
        <w:jc w:val="left"/>
        <w:rPr>
          <w:sz w:val="28"/>
        </w:rPr>
      </w:pPr>
      <w:r>
        <w:rPr>
          <w:sz w:val="28"/>
        </w:rPr>
        <w:t>arr[i], arr[min_index] = arr[min_index], arr[i] arr</w:t>
      </w:r>
      <w:r>
        <w:rPr>
          <w:spacing w:val="-9"/>
          <w:sz w:val="28"/>
        </w:rPr>
        <w:t xml:space="preserve"> </w:t>
      </w:r>
      <w:r>
        <w:rPr>
          <w:sz w:val="28"/>
        </w:rPr>
        <w:t>=</w:t>
      </w:r>
      <w:r>
        <w:rPr>
          <w:spacing w:val="-7"/>
          <w:sz w:val="28"/>
        </w:rPr>
        <w:t xml:space="preserve"> </w:t>
      </w:r>
      <w:r>
        <w:rPr>
          <w:sz w:val="28"/>
        </w:rPr>
        <w:t>list(map(int,</w:t>
      </w:r>
      <w:r>
        <w:rPr>
          <w:spacing w:val="-10"/>
          <w:sz w:val="28"/>
        </w:rPr>
        <w:t xml:space="preserve"> </w:t>
      </w:r>
      <w:r>
        <w:rPr>
          <w:sz w:val="28"/>
        </w:rPr>
        <w:t>input("Enter</w:t>
      </w:r>
      <w:r>
        <w:rPr>
          <w:spacing w:val="-8"/>
          <w:sz w:val="28"/>
        </w:rPr>
        <w:t xml:space="preserve"> </w:t>
      </w:r>
      <w:r>
        <w:rPr>
          <w:sz w:val="28"/>
        </w:rPr>
        <w:t>elements:</w:t>
      </w:r>
      <w:r>
        <w:rPr>
          <w:spacing w:val="-8"/>
          <w:sz w:val="28"/>
        </w:rPr>
        <w:t xml:space="preserve"> </w:t>
      </w:r>
      <w:r>
        <w:rPr>
          <w:sz w:val="28"/>
        </w:rPr>
        <w:t xml:space="preserve">").split())) </w:t>
      </w:r>
      <w:r>
        <w:rPr>
          <w:spacing w:val="-2"/>
          <w:sz w:val="28"/>
        </w:rPr>
        <w:t>selection_sort(arr)</w:t>
      </w:r>
    </w:p>
    <w:p w14:paraId="6D3734BF">
      <w:pPr>
        <w:spacing w:before="0" w:line="327" w:lineRule="exact"/>
        <w:ind w:left="0" w:right="0" w:firstLine="0"/>
        <w:jc w:val="left"/>
        <w:rPr>
          <w:sz w:val="28"/>
        </w:rPr>
      </w:pPr>
      <w:r>
        <w:rPr>
          <w:sz w:val="28"/>
        </w:rPr>
        <w:t>print("Sorted</w:t>
      </w:r>
      <w:r>
        <w:rPr>
          <w:spacing w:val="-9"/>
          <w:sz w:val="28"/>
        </w:rPr>
        <w:t xml:space="preserve"> </w:t>
      </w:r>
      <w:r>
        <w:rPr>
          <w:sz w:val="28"/>
        </w:rPr>
        <w:t>Array:",</w:t>
      </w:r>
      <w:r>
        <w:rPr>
          <w:spacing w:val="-6"/>
          <w:sz w:val="28"/>
        </w:rPr>
        <w:t xml:space="preserve"> </w:t>
      </w:r>
      <w:r>
        <w:rPr>
          <w:spacing w:val="-4"/>
          <w:sz w:val="28"/>
        </w:rPr>
        <w:t>arr)</w:t>
      </w:r>
    </w:p>
    <w:p w14:paraId="37A969F6">
      <w:pPr>
        <w:spacing w:after="0" w:line="327" w:lineRule="exact"/>
        <w:jc w:val="left"/>
        <w:rPr>
          <w:sz w:val="28"/>
        </w:rPr>
        <w:sectPr>
          <w:pgSz w:w="12240" w:h="15840"/>
          <w:pgMar w:top="1380" w:right="360" w:bottom="620" w:left="720" w:header="177" w:footer="431" w:gutter="0"/>
          <w:cols w:space="720" w:num="1"/>
        </w:sectPr>
      </w:pPr>
    </w:p>
    <w:p w14:paraId="3A8D2953">
      <w:pPr>
        <w:pStyle w:val="6"/>
        <w:spacing w:before="5" w:after="1"/>
        <w:rPr>
          <w:sz w:val="7"/>
        </w:rPr>
      </w:pPr>
    </w:p>
    <w:p w14:paraId="0972147D">
      <w:pPr>
        <w:spacing w:line="34" w:lineRule="exact"/>
        <w:ind w:left="810" w:right="0" w:firstLine="0"/>
        <w:rPr>
          <w:position w:val="0"/>
          <w:sz w:val="3"/>
        </w:rPr>
      </w:pPr>
      <w:r>
        <w:rPr>
          <w:position w:val="0"/>
          <w:sz w:val="3"/>
        </w:rPr>
        <mc:AlternateContent>
          <mc:Choice Requires="wpg">
            <w:drawing>
              <wp:inline distT="0" distB="0" distL="0" distR="0">
                <wp:extent cx="6175375" cy="22225"/>
                <wp:effectExtent l="0" t="0" r="0" b="6350"/>
                <wp:docPr id="34" name="Group 34"/>
                <wp:cNvGraphicFramePr/>
                <a:graphic xmlns:a="http://schemas.openxmlformats.org/drawingml/2006/main">
                  <a:graphicData uri="http://schemas.microsoft.com/office/word/2010/wordprocessingGroup">
                    <wpg:wgp>
                      <wpg:cNvGrpSpPr/>
                      <wpg:grpSpPr>
                        <a:xfrm>
                          <a:off x="0" y="0"/>
                          <a:ext cx="6175375" cy="22225"/>
                          <a:chOff x="0" y="0"/>
                          <a:chExt cx="6175375" cy="22225"/>
                        </a:xfrm>
                      </wpg:grpSpPr>
                      <wps:wsp>
                        <wps:cNvPr id="35" name="Graphic 35"/>
                        <wps:cNvSpPr/>
                        <wps:spPr>
                          <a:xfrm>
                            <a:off x="0" y="0"/>
                            <a:ext cx="6172200" cy="21590"/>
                          </a:xfrm>
                          <a:custGeom>
                            <a:avLst/>
                            <a:gdLst/>
                            <a:ahLst/>
                            <a:cxnLst/>
                            <a:rect l="l" t="t" r="r" b="b"/>
                            <a:pathLst>
                              <a:path w="6172200" h="21590">
                                <a:moveTo>
                                  <a:pt x="6172200" y="0"/>
                                </a:moveTo>
                                <a:lnTo>
                                  <a:pt x="0" y="0"/>
                                </a:lnTo>
                                <a:lnTo>
                                  <a:pt x="0" y="21590"/>
                                </a:lnTo>
                                <a:lnTo>
                                  <a:pt x="6172200" y="21590"/>
                                </a:lnTo>
                                <a:lnTo>
                                  <a:pt x="6172200" y="0"/>
                                </a:lnTo>
                                <a:close/>
                              </a:path>
                            </a:pathLst>
                          </a:custGeom>
                          <a:solidFill>
                            <a:srgbClr val="9F9F9F"/>
                          </a:solidFill>
                        </wps:spPr>
                        <wps:bodyPr wrap="square" lIns="0" tIns="0" rIns="0" bIns="0" rtlCol="0">
                          <a:noAutofit/>
                        </wps:bodyPr>
                      </wps:wsp>
                      <wps:wsp>
                        <wps:cNvPr id="36" name="Graphic 36"/>
                        <wps:cNvSpPr/>
                        <wps:spPr>
                          <a:xfrm>
                            <a:off x="61719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noAutofit/>
                        </wps:bodyPr>
                      </wps:wsp>
                      <wps:wsp>
                        <wps:cNvPr id="37" name="Graphic 37"/>
                        <wps:cNvSpPr/>
                        <wps:spPr>
                          <a:xfrm>
                            <a:off x="304" y="507"/>
                            <a:ext cx="6174740" cy="18415"/>
                          </a:xfrm>
                          <a:custGeom>
                            <a:avLst/>
                            <a:gdLst/>
                            <a:ahLst/>
                            <a:cxnLst/>
                            <a:rect l="l" t="t" r="r" b="b"/>
                            <a:pathLst>
                              <a:path w="6174740" h="18415">
                                <a:moveTo>
                                  <a:pt x="3048" y="3048"/>
                                </a:moveTo>
                                <a:lnTo>
                                  <a:pt x="0" y="3048"/>
                                </a:lnTo>
                                <a:lnTo>
                                  <a:pt x="0" y="18288"/>
                                </a:lnTo>
                                <a:lnTo>
                                  <a:pt x="3048" y="18288"/>
                                </a:lnTo>
                                <a:lnTo>
                                  <a:pt x="3048" y="3048"/>
                                </a:lnTo>
                                <a:close/>
                              </a:path>
                              <a:path w="6174740" h="18415">
                                <a:moveTo>
                                  <a:pt x="6174676" y="0"/>
                                </a:moveTo>
                                <a:lnTo>
                                  <a:pt x="6171641" y="0"/>
                                </a:lnTo>
                                <a:lnTo>
                                  <a:pt x="6171641" y="3048"/>
                                </a:lnTo>
                                <a:lnTo>
                                  <a:pt x="6174676" y="3048"/>
                                </a:lnTo>
                                <a:lnTo>
                                  <a:pt x="6174676" y="0"/>
                                </a:lnTo>
                                <a:close/>
                              </a:path>
                            </a:pathLst>
                          </a:custGeom>
                          <a:solidFill>
                            <a:srgbClr val="9F9F9F"/>
                          </a:solidFill>
                        </wps:spPr>
                        <wps:bodyPr wrap="square" lIns="0" tIns="0" rIns="0" bIns="0" rtlCol="0">
                          <a:noAutofit/>
                        </wps:bodyPr>
                      </wps:wsp>
                      <wps:wsp>
                        <wps:cNvPr id="38" name="Graphic 38"/>
                        <wps:cNvSpPr/>
                        <wps:spPr>
                          <a:xfrm>
                            <a:off x="61719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DFDFDF"/>
                          </a:solidFill>
                        </wps:spPr>
                        <wps:bodyPr wrap="square" lIns="0" tIns="0" rIns="0" bIns="0" rtlCol="0">
                          <a:noAutofit/>
                        </wps:bodyPr>
                      </wps:wsp>
                      <wps:wsp>
                        <wps:cNvPr id="39" name="Graphic 39"/>
                        <wps:cNvSpPr/>
                        <wps:spPr>
                          <a:xfrm>
                            <a:off x="304" y="18796"/>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noAutofit/>
                        </wps:bodyPr>
                      </wps:wsp>
                      <wps:wsp>
                        <wps:cNvPr id="40" name="Graphic 40"/>
                        <wps:cNvSpPr/>
                        <wps:spPr>
                          <a:xfrm>
                            <a:off x="304" y="18795"/>
                            <a:ext cx="6174740" cy="3175"/>
                          </a:xfrm>
                          <a:custGeom>
                            <a:avLst/>
                            <a:gdLst/>
                            <a:ahLst/>
                            <a:cxnLst/>
                            <a:rect l="l" t="t" r="r" b="b"/>
                            <a:pathLst>
                              <a:path w="6174740" h="3175">
                                <a:moveTo>
                                  <a:pt x="6171552" y="0"/>
                                </a:moveTo>
                                <a:lnTo>
                                  <a:pt x="0" y="0"/>
                                </a:lnTo>
                                <a:lnTo>
                                  <a:pt x="0" y="3048"/>
                                </a:lnTo>
                                <a:lnTo>
                                  <a:pt x="6171552" y="3048"/>
                                </a:lnTo>
                                <a:lnTo>
                                  <a:pt x="6171552" y="0"/>
                                </a:lnTo>
                                <a:close/>
                              </a:path>
                              <a:path w="6174740" h="3175">
                                <a:moveTo>
                                  <a:pt x="6174676" y="0"/>
                                </a:moveTo>
                                <a:lnTo>
                                  <a:pt x="6171641" y="0"/>
                                </a:lnTo>
                                <a:lnTo>
                                  <a:pt x="6171641" y="3048"/>
                                </a:lnTo>
                                <a:lnTo>
                                  <a:pt x="6174676" y="3048"/>
                                </a:lnTo>
                                <a:lnTo>
                                  <a:pt x="6174676" y="0"/>
                                </a:lnTo>
                                <a:close/>
                              </a:path>
                            </a:pathLst>
                          </a:custGeom>
                          <a:solidFill>
                            <a:srgbClr val="DFDFDF"/>
                          </a:solidFill>
                        </wps:spPr>
                        <wps:bodyPr wrap="square" lIns="0" tIns="0" rIns="0" bIns="0" rtlCol="0">
                          <a:noAutofit/>
                        </wps:bodyPr>
                      </wps:wsp>
                    </wpg:wgp>
                  </a:graphicData>
                </a:graphic>
              </wp:inline>
            </w:drawing>
          </mc:Choice>
          <mc:Fallback>
            <w:pict>
              <v:group id="_x0000_s1026" o:spid="_x0000_s1026" o:spt="203" style="height:1.75pt;width:486.25pt;" coordsize="6175375,22225" o:gfxdata="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">
                <o:lock v:ext="edit" aspectratio="f"/>
                <v:shape id="Graphic 35" o:spid="_x0000_s1026" o:spt="100" style="position:absolute;left:0;top:0;height:21590;width:6172200;" fillcolor="#9F9F9F" filled="t" stroked="f" coordsize="6172200,21590" o:gfxdata="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HiLa5AAAA2wAA&#10;AA8AAAAAAAAAAQAgAAAAIgAAAGRycy9kb3ducmV2LnhtbFBLAQIUABQAAAAIAIdO4kAzLwWeOwAA&#10;ADkAAAAQAAAAAAAAAAEAIAAAAAgBAABkcnMvc2hhcGV4bWwueG1sUEsFBgAAAAAGAAYAWwEAALID&#10;AAAAAA==&#10;" path="m6172200,0l0,0,0,21590,6172200,21590,6172200,0xe">
                  <v:fill on="t" focussize="0,0"/>
                  <v:stroke on="f"/>
                  <v:imagedata o:title=""/>
                  <o:lock v:ext="edit" aspectratio="f"/>
                  <v:textbox inset="0mm,0mm,0mm,0mm"/>
                </v:shape>
                <v:shape id="Graphic 36" o:spid="_x0000_s1026" o:spt="100" style="position:absolute;left:6171946;top:507;height:3175;width:3175;" fillcolor="#DFDFDF" filled="t" stroked="f" coordsize="3175,3175" o:gfxdata="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Wa0Ur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37" o:spid="_x0000_s1026" o:spt="100" style="position:absolute;left:304;top:507;height:18415;width:6174740;" fillcolor="#9F9F9F" filled="t" stroked="f" coordsize="6174740,18415" o:gfxdata="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Jqd74A&#10;AADbAAAADwAAAAAAAAABACAAAAAiAAAAZHJzL2Rvd25yZXYueG1sUEsBAhQAFAAAAAgAh07iQDMv&#10;BZ47AAAAOQAAABAAAAAAAAAAAQAgAAAADQEAAGRycy9zaGFwZXhtbC54bWxQSwUGAAAAAAYABgBb&#10;AQAAtwMAAAAA&#10;" path="m3048,3048l0,3048,0,18288,3048,18288,3048,3048xem6174676,0l6171641,0,6171641,3048,6174676,3048,6174676,0xe">
                  <v:fill on="t" focussize="0,0"/>
                  <v:stroke on="f"/>
                  <v:imagedata o:title=""/>
                  <o:lock v:ext="edit" aspectratio="f"/>
                  <v:textbox inset="0mm,0mm,0mm,0mm"/>
                </v:shape>
                <v:shape id="Graphic 38" o:spid="_x0000_s1026" o:spt="100" style="position:absolute;left:6171946;top:3556;height:15240;width:3175;" fillcolor="#DFDFDF" filled="t" stroked="f" coordsize="3175,15240" o:gfxdata="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vjeBwLgAAADbAAAA&#10;DwAAAAAAAAABACAAAAAiAAAAZHJzL2Rvd25yZXYueG1sUEsBAhQAFAAAAAgAh07iQDMvBZ47AAAA&#10;OQAAABAAAAAAAAAAAQAgAAAABwEAAGRycy9zaGFwZXhtbC54bWxQSwUGAAAAAAYABgBbAQAAsQMA&#10;AAAA&#10;" path="m3047,0l0,0,0,15240,3047,15240,3047,0xe">
                  <v:fill on="t" focussize="0,0"/>
                  <v:stroke on="f"/>
                  <v:imagedata o:title=""/>
                  <o:lock v:ext="edit" aspectratio="f"/>
                  <v:textbox inset="0mm,0mm,0mm,0mm"/>
                </v:shape>
                <v:shape id="Graphic 39" o:spid="_x0000_s1026" o:spt="100" style="position:absolute;left:304;top:18796;height:3175;width:3175;" fillcolor="#9F9F9F" filled="t" stroked="f" coordsize="3175,3175" o:gfxdata="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3NkCLsAAADb&#10;AAAADwAAAAAAAAABACAAAAAiAAAAZHJzL2Rvd25yZXYueG1sUEsBAhQAFAAAAAgAh07iQDMvBZ47&#10;AAAAOQAAABAAAAAAAAAAAQAgAAAACgEAAGRycy9zaGFwZXhtbC54bWxQSwUGAAAAAAYABgBbAQAA&#10;tAMAAAAA&#10;" path="m3046,0l0,0,0,3048,3046,3048,3046,0xe">
                  <v:fill on="t" focussize="0,0"/>
                  <v:stroke on="f"/>
                  <v:imagedata o:title=""/>
                  <o:lock v:ext="edit" aspectratio="f"/>
                  <v:textbox inset="0mm,0mm,0mm,0mm"/>
                </v:shape>
                <v:shape id="Graphic 40" o:spid="_x0000_s1026" o:spt="100" style="position:absolute;left:304;top:18795;height:3175;width:6174740;" fillcolor="#DFDFDF" filled="t" stroked="f" coordsize="6174740,3175" o:gfxdata="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3c7ZnvQAA&#10;ANsAAAAPAAAAAAAAAAEAIAAAACIAAABkcnMvZG93bnJldi54bWxQSwECFAAUAAAACACHTuJAMy8F&#10;njsAAAA5AAAAEAAAAAAAAAABACAAAAAMAQAAZHJzL3NoYXBleG1sLnhtbFBLBQYAAAAABgAGAFsB&#10;AAC2AwAAAAA=&#10;" path="m6171552,0l0,0,0,3048,6171552,3048,6171552,0xem6174676,0l6171641,0,6171641,3048,6174676,3048,6174676,0xe">
                  <v:fill on="t" focussize="0,0"/>
                  <v:stroke on="f"/>
                  <v:imagedata o:title=""/>
                  <o:lock v:ext="edit" aspectratio="f"/>
                  <v:textbox inset="0mm,0mm,0mm,0mm"/>
                </v:shape>
                <w10:wrap type="none"/>
                <w10:anchorlock/>
              </v:group>
            </w:pict>
          </mc:Fallback>
        </mc:AlternateContent>
      </w:r>
    </w:p>
    <w:p w14:paraId="451B3954">
      <w:pPr>
        <w:pStyle w:val="2"/>
        <w:spacing w:before="246"/>
      </w:pPr>
      <w:r>
        <w:t>Output:-</w:t>
      </w:r>
    </w:p>
    <w:p w14:paraId="2F026A19">
      <w:pPr>
        <w:pStyle w:val="6"/>
        <w:spacing w:before="31"/>
        <w:rPr>
          <w:b/>
          <w:sz w:val="20"/>
        </w:rPr>
      </w:pPr>
      <w:r>
        <w:rPr>
          <w:b/>
          <w:sz w:val="20"/>
        </w:rPr>
        <w:drawing>
          <wp:anchor distT="0" distB="0" distL="0" distR="0" simplePos="0" relativeHeight="251675648" behindDoc="1" locked="0" layoutInCell="1" allowOverlap="1">
            <wp:simplePos x="0" y="0"/>
            <wp:positionH relativeFrom="page">
              <wp:posOffset>969010</wp:posOffset>
            </wp:positionH>
            <wp:positionV relativeFrom="paragraph">
              <wp:posOffset>183515</wp:posOffset>
            </wp:positionV>
            <wp:extent cx="2743200" cy="685800"/>
            <wp:effectExtent l="0" t="0" r="0" b="0"/>
            <wp:wrapTopAndBottom/>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8" cstate="print"/>
                    <a:stretch>
                      <a:fillRect/>
                    </a:stretch>
                  </pic:blipFill>
                  <pic:spPr>
                    <a:xfrm>
                      <a:off x="0" y="0"/>
                      <a:ext cx="2743200" cy="685800"/>
                    </a:xfrm>
                    <a:prstGeom prst="rect">
                      <a:avLst/>
                    </a:prstGeom>
                  </pic:spPr>
                </pic:pic>
              </a:graphicData>
            </a:graphic>
          </wp:anchor>
        </w:drawing>
      </w:r>
    </w:p>
    <w:p w14:paraId="0CE92AA1">
      <w:pPr>
        <w:pStyle w:val="2"/>
        <w:spacing w:before="272"/>
      </w:pPr>
      <w:r>
        <w:t>Analysis:-</w:t>
      </w:r>
    </w:p>
    <w:p w14:paraId="12515ACB">
      <w:pPr>
        <w:spacing w:before="327"/>
        <w:ind w:left="0" w:right="0" w:firstLine="0"/>
        <w:jc w:val="left"/>
        <w:rPr>
          <w:sz w:val="28"/>
        </w:rPr>
      </w:pPr>
      <w:r>
        <w:rPr>
          <w:sz w:val="28"/>
        </w:rPr>
        <w:t>Best</w:t>
      </w:r>
      <w:r>
        <w:rPr>
          <w:spacing w:val="-2"/>
          <w:sz w:val="28"/>
        </w:rPr>
        <w:t xml:space="preserve"> </w:t>
      </w:r>
      <w:r>
        <w:rPr>
          <w:sz w:val="28"/>
        </w:rPr>
        <w:t>Case</w:t>
      </w:r>
      <w:r>
        <w:rPr>
          <w:spacing w:val="-2"/>
          <w:sz w:val="28"/>
        </w:rPr>
        <w:t xml:space="preserve"> </w:t>
      </w:r>
      <w:r>
        <w:rPr>
          <w:sz w:val="28"/>
        </w:rPr>
        <w:t>–</w:t>
      </w:r>
      <w:r>
        <w:rPr>
          <w:spacing w:val="1"/>
          <w:sz w:val="28"/>
        </w:rPr>
        <w:t xml:space="preserve"> </w:t>
      </w:r>
      <w:r>
        <w:rPr>
          <w:spacing w:val="-2"/>
          <w:sz w:val="28"/>
        </w:rPr>
        <w:t>O(n²)</w:t>
      </w:r>
    </w:p>
    <w:p w14:paraId="56DA5744">
      <w:pPr>
        <w:spacing w:before="1"/>
        <w:ind w:left="0" w:right="3885" w:firstLine="0"/>
        <w:jc w:val="left"/>
        <w:rPr>
          <w:sz w:val="28"/>
        </w:rPr>
      </w:pPr>
      <w:r>
        <w:rPr>
          <w:sz w:val="28"/>
        </w:rPr>
        <w:t>The</w:t>
      </w:r>
      <w:r>
        <w:rPr>
          <w:spacing w:val="-4"/>
          <w:sz w:val="28"/>
        </w:rPr>
        <w:t xml:space="preserve"> </w:t>
      </w:r>
      <w:r>
        <w:rPr>
          <w:sz w:val="28"/>
        </w:rPr>
        <w:t>best</w:t>
      </w:r>
      <w:r>
        <w:rPr>
          <w:spacing w:val="-5"/>
          <w:sz w:val="28"/>
        </w:rPr>
        <w:t xml:space="preserve"> </w:t>
      </w:r>
      <w:r>
        <w:rPr>
          <w:sz w:val="28"/>
        </w:rPr>
        <w:t>case</w:t>
      </w:r>
      <w:r>
        <w:rPr>
          <w:spacing w:val="-6"/>
          <w:sz w:val="28"/>
        </w:rPr>
        <w:t xml:space="preserve"> </w:t>
      </w:r>
      <w:r>
        <w:rPr>
          <w:sz w:val="28"/>
        </w:rPr>
        <w:t>occurs</w:t>
      </w:r>
      <w:r>
        <w:rPr>
          <w:spacing w:val="-6"/>
          <w:sz w:val="28"/>
        </w:rPr>
        <w:t xml:space="preserve"> </w:t>
      </w:r>
      <w:r>
        <w:rPr>
          <w:sz w:val="28"/>
        </w:rPr>
        <w:t>when</w:t>
      </w:r>
      <w:r>
        <w:rPr>
          <w:spacing w:val="-4"/>
          <w:sz w:val="28"/>
        </w:rPr>
        <w:t xml:space="preserve"> </w:t>
      </w:r>
      <w:r>
        <w:rPr>
          <w:sz w:val="28"/>
        </w:rPr>
        <w:t>the</w:t>
      </w:r>
      <w:r>
        <w:rPr>
          <w:spacing w:val="-4"/>
          <w:sz w:val="28"/>
        </w:rPr>
        <w:t xml:space="preserve"> </w:t>
      </w:r>
      <w:r>
        <w:rPr>
          <w:sz w:val="28"/>
        </w:rPr>
        <w:t>array</w:t>
      </w:r>
      <w:r>
        <w:rPr>
          <w:spacing w:val="-5"/>
          <w:sz w:val="28"/>
        </w:rPr>
        <w:t xml:space="preserve"> </w:t>
      </w:r>
      <w:r>
        <w:rPr>
          <w:sz w:val="28"/>
        </w:rPr>
        <w:t>is</w:t>
      </w:r>
      <w:r>
        <w:rPr>
          <w:spacing w:val="-4"/>
          <w:sz w:val="28"/>
        </w:rPr>
        <w:t xml:space="preserve"> </w:t>
      </w:r>
      <w:r>
        <w:rPr>
          <w:sz w:val="28"/>
        </w:rPr>
        <w:t>already</w:t>
      </w:r>
      <w:r>
        <w:rPr>
          <w:spacing w:val="-4"/>
          <w:sz w:val="28"/>
        </w:rPr>
        <w:t xml:space="preserve"> </w:t>
      </w:r>
      <w:r>
        <w:rPr>
          <w:sz w:val="28"/>
        </w:rPr>
        <w:t xml:space="preserve">sorted. </w:t>
      </w:r>
      <w:r>
        <w:rPr>
          <w:spacing w:val="-2"/>
          <w:sz w:val="28"/>
        </w:rPr>
        <w:t>Example:</w:t>
      </w:r>
    </w:p>
    <w:p w14:paraId="10F90991">
      <w:pPr>
        <w:spacing w:before="1" w:line="327" w:lineRule="exact"/>
        <w:ind w:left="0" w:right="0" w:firstLine="0"/>
        <w:jc w:val="left"/>
        <w:rPr>
          <w:sz w:val="28"/>
        </w:rPr>
      </w:pPr>
      <w:r>
        <w:rPr>
          <w:sz w:val="28"/>
        </w:rPr>
        <w:t>1</w:t>
      </w:r>
      <w:r>
        <w:rPr>
          <w:spacing w:val="1"/>
          <w:sz w:val="28"/>
        </w:rPr>
        <w:t xml:space="preserve"> </w:t>
      </w:r>
      <w:r>
        <w:rPr>
          <w:sz w:val="28"/>
        </w:rPr>
        <w:t>2</w:t>
      </w:r>
      <w:r>
        <w:rPr>
          <w:spacing w:val="-2"/>
          <w:sz w:val="28"/>
        </w:rPr>
        <w:t xml:space="preserve"> </w:t>
      </w:r>
      <w:r>
        <w:rPr>
          <w:sz w:val="28"/>
        </w:rPr>
        <w:t>3</w:t>
      </w:r>
      <w:r>
        <w:rPr>
          <w:spacing w:val="-2"/>
          <w:sz w:val="28"/>
        </w:rPr>
        <w:t xml:space="preserve"> </w:t>
      </w:r>
      <w:r>
        <w:rPr>
          <w:sz w:val="28"/>
        </w:rPr>
        <w:t>4</w:t>
      </w:r>
      <w:r>
        <w:rPr>
          <w:spacing w:val="1"/>
          <w:sz w:val="28"/>
        </w:rPr>
        <w:t xml:space="preserve"> </w:t>
      </w:r>
      <w:r>
        <w:rPr>
          <w:spacing w:val="-10"/>
          <w:sz w:val="28"/>
        </w:rPr>
        <w:t>5</w:t>
      </w:r>
    </w:p>
    <w:p w14:paraId="79CE9FE9">
      <w:pPr>
        <w:spacing w:before="0"/>
        <w:ind w:left="0" w:right="153" w:firstLine="0"/>
        <w:jc w:val="both"/>
        <w:rPr>
          <w:sz w:val="28"/>
        </w:rPr>
      </w:pPr>
      <w:r>
        <w:rPr>
          <w:sz w:val="28"/>
        </w:rPr>
        <w:t>Even</w:t>
      </w:r>
      <w:r>
        <w:rPr>
          <w:spacing w:val="-4"/>
          <w:sz w:val="28"/>
        </w:rPr>
        <w:t xml:space="preserve"> </w:t>
      </w:r>
      <w:r>
        <w:rPr>
          <w:sz w:val="28"/>
        </w:rPr>
        <w:t>though</w:t>
      </w:r>
      <w:r>
        <w:rPr>
          <w:spacing w:val="-3"/>
          <w:sz w:val="28"/>
        </w:rPr>
        <w:t xml:space="preserve"> </w:t>
      </w:r>
      <w:r>
        <w:rPr>
          <w:sz w:val="28"/>
        </w:rPr>
        <w:t>the</w:t>
      </w:r>
      <w:r>
        <w:rPr>
          <w:spacing w:val="-2"/>
          <w:sz w:val="28"/>
        </w:rPr>
        <w:t xml:space="preserve"> </w:t>
      </w:r>
      <w:r>
        <w:rPr>
          <w:sz w:val="28"/>
        </w:rPr>
        <w:t>array</w:t>
      </w:r>
      <w:r>
        <w:rPr>
          <w:spacing w:val="-2"/>
          <w:sz w:val="28"/>
        </w:rPr>
        <w:t xml:space="preserve"> </w:t>
      </w:r>
      <w:r>
        <w:rPr>
          <w:sz w:val="28"/>
        </w:rPr>
        <w:t>is</w:t>
      </w:r>
      <w:r>
        <w:rPr>
          <w:spacing w:val="-2"/>
          <w:sz w:val="28"/>
        </w:rPr>
        <w:t xml:space="preserve"> </w:t>
      </w:r>
      <w:r>
        <w:rPr>
          <w:sz w:val="28"/>
        </w:rPr>
        <w:t>already</w:t>
      </w:r>
      <w:r>
        <w:rPr>
          <w:spacing w:val="-5"/>
          <w:sz w:val="28"/>
        </w:rPr>
        <w:t xml:space="preserve"> </w:t>
      </w:r>
      <w:r>
        <w:rPr>
          <w:sz w:val="28"/>
        </w:rPr>
        <w:t>in</w:t>
      </w:r>
      <w:r>
        <w:rPr>
          <w:spacing w:val="-5"/>
          <w:sz w:val="28"/>
        </w:rPr>
        <w:t xml:space="preserve"> </w:t>
      </w:r>
      <w:r>
        <w:rPr>
          <w:sz w:val="28"/>
        </w:rPr>
        <w:t>the</w:t>
      </w:r>
      <w:r>
        <w:rPr>
          <w:spacing w:val="-5"/>
          <w:sz w:val="28"/>
        </w:rPr>
        <w:t xml:space="preserve"> </w:t>
      </w:r>
      <w:r>
        <w:rPr>
          <w:sz w:val="28"/>
        </w:rPr>
        <w:t>correct</w:t>
      </w:r>
      <w:r>
        <w:rPr>
          <w:spacing w:val="-1"/>
          <w:sz w:val="28"/>
        </w:rPr>
        <w:t xml:space="preserve"> </w:t>
      </w:r>
      <w:r>
        <w:rPr>
          <w:sz w:val="28"/>
        </w:rPr>
        <w:t>order,</w:t>
      </w:r>
      <w:r>
        <w:rPr>
          <w:spacing w:val="-2"/>
          <w:sz w:val="28"/>
        </w:rPr>
        <w:t xml:space="preserve"> </w:t>
      </w:r>
      <w:r>
        <w:rPr>
          <w:sz w:val="28"/>
        </w:rPr>
        <w:t>Selection</w:t>
      </w:r>
      <w:r>
        <w:rPr>
          <w:spacing w:val="-4"/>
          <w:sz w:val="28"/>
        </w:rPr>
        <w:t xml:space="preserve"> </w:t>
      </w:r>
      <w:r>
        <w:rPr>
          <w:sz w:val="28"/>
        </w:rPr>
        <w:t>Sort</w:t>
      </w:r>
      <w:r>
        <w:rPr>
          <w:spacing w:val="-2"/>
          <w:sz w:val="28"/>
        </w:rPr>
        <w:t xml:space="preserve"> </w:t>
      </w:r>
      <w:r>
        <w:rPr>
          <w:sz w:val="28"/>
        </w:rPr>
        <w:t>still</w:t>
      </w:r>
      <w:r>
        <w:rPr>
          <w:spacing w:val="-1"/>
          <w:sz w:val="28"/>
        </w:rPr>
        <w:t xml:space="preserve"> </w:t>
      </w:r>
      <w:r>
        <w:rPr>
          <w:sz w:val="28"/>
        </w:rPr>
        <w:t>scans</w:t>
      </w:r>
      <w:r>
        <w:rPr>
          <w:spacing w:val="-5"/>
          <w:sz w:val="28"/>
        </w:rPr>
        <w:t xml:space="preserve"> </w:t>
      </w:r>
      <w:r>
        <w:rPr>
          <w:sz w:val="28"/>
        </w:rPr>
        <w:t>the</w:t>
      </w:r>
      <w:r>
        <w:rPr>
          <w:spacing w:val="-2"/>
          <w:sz w:val="28"/>
        </w:rPr>
        <w:t xml:space="preserve"> </w:t>
      </w:r>
      <w:r>
        <w:rPr>
          <w:sz w:val="28"/>
        </w:rPr>
        <w:t>remaining unsorted</w:t>
      </w:r>
      <w:r>
        <w:rPr>
          <w:spacing w:val="-1"/>
          <w:sz w:val="28"/>
        </w:rPr>
        <w:t xml:space="preserve"> </w:t>
      </w:r>
      <w:r>
        <w:rPr>
          <w:sz w:val="28"/>
        </w:rPr>
        <w:t>elements</w:t>
      </w:r>
      <w:r>
        <w:rPr>
          <w:spacing w:val="-4"/>
          <w:sz w:val="28"/>
        </w:rPr>
        <w:t xml:space="preserve"> </w:t>
      </w:r>
      <w:r>
        <w:rPr>
          <w:sz w:val="28"/>
        </w:rPr>
        <w:t>to</w:t>
      </w:r>
      <w:r>
        <w:rPr>
          <w:spacing w:val="-1"/>
          <w:sz w:val="28"/>
        </w:rPr>
        <w:t xml:space="preserve"> </w:t>
      </w:r>
      <w:r>
        <w:rPr>
          <w:sz w:val="28"/>
        </w:rPr>
        <w:t>find</w:t>
      </w:r>
      <w:r>
        <w:rPr>
          <w:spacing w:val="-3"/>
          <w:sz w:val="28"/>
        </w:rPr>
        <w:t xml:space="preserve"> </w:t>
      </w:r>
      <w:r>
        <w:rPr>
          <w:sz w:val="28"/>
        </w:rPr>
        <w:t>the</w:t>
      </w:r>
      <w:r>
        <w:rPr>
          <w:spacing w:val="-4"/>
          <w:sz w:val="28"/>
        </w:rPr>
        <w:t xml:space="preserve"> </w:t>
      </w:r>
      <w:r>
        <w:rPr>
          <w:sz w:val="28"/>
        </w:rPr>
        <w:t>minimum</w:t>
      </w:r>
      <w:r>
        <w:rPr>
          <w:spacing w:val="-4"/>
          <w:sz w:val="28"/>
        </w:rPr>
        <w:t xml:space="preserve"> </w:t>
      </w:r>
      <w:r>
        <w:rPr>
          <w:sz w:val="28"/>
        </w:rPr>
        <w:t>during</w:t>
      </w:r>
      <w:r>
        <w:rPr>
          <w:spacing w:val="-4"/>
          <w:sz w:val="28"/>
        </w:rPr>
        <w:t xml:space="preserve"> </w:t>
      </w:r>
      <w:r>
        <w:rPr>
          <w:sz w:val="28"/>
        </w:rPr>
        <w:t>each pass.</w:t>
      </w:r>
      <w:r>
        <w:rPr>
          <w:spacing w:val="-4"/>
          <w:sz w:val="28"/>
        </w:rPr>
        <w:t xml:space="preserve"> </w:t>
      </w:r>
      <w:r>
        <w:rPr>
          <w:sz w:val="28"/>
        </w:rPr>
        <w:t>Since</w:t>
      </w:r>
      <w:r>
        <w:rPr>
          <w:spacing w:val="-1"/>
          <w:sz w:val="28"/>
        </w:rPr>
        <w:t xml:space="preserve"> </w:t>
      </w:r>
      <w:r>
        <w:rPr>
          <w:sz w:val="28"/>
        </w:rPr>
        <w:t>it</w:t>
      </w:r>
      <w:r>
        <w:rPr>
          <w:spacing w:val="-1"/>
          <w:sz w:val="28"/>
        </w:rPr>
        <w:t xml:space="preserve"> </w:t>
      </w:r>
      <w:r>
        <w:rPr>
          <w:sz w:val="28"/>
        </w:rPr>
        <w:t>always</w:t>
      </w:r>
      <w:r>
        <w:rPr>
          <w:spacing w:val="-5"/>
          <w:sz w:val="28"/>
        </w:rPr>
        <w:t xml:space="preserve"> </w:t>
      </w:r>
      <w:r>
        <w:rPr>
          <w:sz w:val="28"/>
        </w:rPr>
        <w:t>performs</w:t>
      </w:r>
      <w:r>
        <w:rPr>
          <w:spacing w:val="-3"/>
          <w:sz w:val="28"/>
        </w:rPr>
        <w:t xml:space="preserve"> </w:t>
      </w:r>
      <w:r>
        <w:rPr>
          <w:sz w:val="28"/>
        </w:rPr>
        <w:t>the</w:t>
      </w:r>
      <w:r>
        <w:rPr>
          <w:spacing w:val="-4"/>
          <w:sz w:val="28"/>
        </w:rPr>
        <w:t xml:space="preserve"> </w:t>
      </w:r>
      <w:r>
        <w:rPr>
          <w:sz w:val="28"/>
        </w:rPr>
        <w:t>same number of comparisons regardless of the input order, the execution time does not improve.</w:t>
      </w:r>
    </w:p>
    <w:p w14:paraId="5A64177E">
      <w:pPr>
        <w:pStyle w:val="8"/>
        <w:numPr>
          <w:ilvl w:val="0"/>
          <w:numId w:val="4"/>
        </w:numPr>
        <w:tabs>
          <w:tab w:val="left" w:pos="720"/>
        </w:tabs>
        <w:spacing w:before="1" w:after="0" w:line="240" w:lineRule="auto"/>
        <w:ind w:left="720" w:right="0" w:hanging="360"/>
        <w:jc w:val="left"/>
        <w:rPr>
          <w:sz w:val="28"/>
        </w:rPr>
      </w:pPr>
      <w:r>
        <w:rPr>
          <w:sz w:val="28"/>
        </w:rPr>
        <w:t>Comparisons</w:t>
      </w:r>
      <w:r>
        <w:rPr>
          <w:spacing w:val="-5"/>
          <w:sz w:val="28"/>
        </w:rPr>
        <w:t xml:space="preserve"> </w:t>
      </w:r>
      <w:r>
        <w:rPr>
          <w:sz w:val="28"/>
        </w:rPr>
        <w:t>≈</w:t>
      </w:r>
      <w:r>
        <w:rPr>
          <w:spacing w:val="-4"/>
          <w:sz w:val="28"/>
        </w:rPr>
        <w:t xml:space="preserve"> </w:t>
      </w:r>
      <w:r>
        <w:rPr>
          <w:sz w:val="28"/>
        </w:rPr>
        <w:t>n(n</w:t>
      </w:r>
      <w:r>
        <w:rPr>
          <w:spacing w:val="-5"/>
          <w:sz w:val="28"/>
        </w:rPr>
        <w:t xml:space="preserve"> </w:t>
      </w:r>
      <w:r>
        <w:rPr>
          <w:sz w:val="28"/>
        </w:rPr>
        <w:t>−</w:t>
      </w:r>
      <w:r>
        <w:rPr>
          <w:spacing w:val="-1"/>
          <w:sz w:val="28"/>
        </w:rPr>
        <w:t xml:space="preserve"> </w:t>
      </w:r>
      <w:r>
        <w:rPr>
          <w:spacing w:val="-4"/>
          <w:sz w:val="28"/>
        </w:rPr>
        <w:t>1)/2</w:t>
      </w:r>
    </w:p>
    <w:p w14:paraId="6E856412">
      <w:pPr>
        <w:pStyle w:val="8"/>
        <w:numPr>
          <w:ilvl w:val="0"/>
          <w:numId w:val="4"/>
        </w:numPr>
        <w:tabs>
          <w:tab w:val="left" w:pos="720"/>
        </w:tabs>
        <w:spacing w:before="0" w:after="0" w:line="327" w:lineRule="exact"/>
        <w:ind w:left="720" w:right="0" w:hanging="360"/>
        <w:jc w:val="left"/>
        <w:rPr>
          <w:sz w:val="28"/>
        </w:rPr>
      </w:pPr>
      <w:r>
        <w:rPr>
          <w:sz w:val="28"/>
        </w:rPr>
        <w:t>Swaps</w:t>
      </w:r>
      <w:r>
        <w:rPr>
          <w:spacing w:val="-2"/>
          <w:sz w:val="28"/>
        </w:rPr>
        <w:t xml:space="preserve"> </w:t>
      </w:r>
      <w:r>
        <w:rPr>
          <w:sz w:val="28"/>
        </w:rPr>
        <w:t>=</w:t>
      </w:r>
      <w:r>
        <w:rPr>
          <w:spacing w:val="-2"/>
          <w:sz w:val="28"/>
        </w:rPr>
        <w:t xml:space="preserve"> </w:t>
      </w:r>
      <w:r>
        <w:rPr>
          <w:sz w:val="28"/>
        </w:rPr>
        <w:t>0</w:t>
      </w:r>
      <w:r>
        <w:rPr>
          <w:spacing w:val="-1"/>
          <w:sz w:val="28"/>
        </w:rPr>
        <w:t xml:space="preserve"> </w:t>
      </w:r>
      <w:r>
        <w:rPr>
          <w:sz w:val="28"/>
        </w:rPr>
        <w:t>or</w:t>
      </w:r>
      <w:r>
        <w:rPr>
          <w:spacing w:val="-2"/>
          <w:sz w:val="28"/>
        </w:rPr>
        <w:t xml:space="preserve"> </w:t>
      </w:r>
      <w:r>
        <w:rPr>
          <w:sz w:val="28"/>
        </w:rPr>
        <w:t xml:space="preserve">very </w:t>
      </w:r>
      <w:r>
        <w:rPr>
          <w:spacing w:val="-5"/>
          <w:sz w:val="28"/>
        </w:rPr>
        <w:t>few</w:t>
      </w:r>
    </w:p>
    <w:p w14:paraId="6B1E579E">
      <w:pPr>
        <w:pStyle w:val="8"/>
        <w:numPr>
          <w:ilvl w:val="0"/>
          <w:numId w:val="4"/>
        </w:numPr>
        <w:tabs>
          <w:tab w:val="left" w:pos="720"/>
        </w:tabs>
        <w:spacing w:before="0" w:after="0" w:line="327" w:lineRule="exact"/>
        <w:ind w:left="720" w:right="0" w:hanging="360"/>
        <w:jc w:val="left"/>
        <w:rPr>
          <w:sz w:val="28"/>
        </w:rPr>
      </w:pPr>
      <w:r>
        <w:rPr>
          <w:sz w:val="28"/>
        </w:rPr>
        <w:t>Time</w:t>
      </w:r>
      <w:r>
        <w:rPr>
          <w:spacing w:val="-5"/>
          <w:sz w:val="28"/>
        </w:rPr>
        <w:t xml:space="preserve"> </w:t>
      </w:r>
      <w:r>
        <w:rPr>
          <w:sz w:val="28"/>
        </w:rPr>
        <w:t>Complexity</w:t>
      </w:r>
      <w:r>
        <w:rPr>
          <w:spacing w:val="-4"/>
          <w:sz w:val="28"/>
        </w:rPr>
        <w:t xml:space="preserve"> </w:t>
      </w:r>
      <w:r>
        <w:rPr>
          <w:sz w:val="28"/>
        </w:rPr>
        <w:t>=</w:t>
      </w:r>
      <w:r>
        <w:rPr>
          <w:spacing w:val="-6"/>
          <w:sz w:val="28"/>
        </w:rPr>
        <w:t xml:space="preserve"> </w:t>
      </w:r>
      <w:r>
        <w:rPr>
          <w:spacing w:val="-2"/>
          <w:sz w:val="28"/>
        </w:rPr>
        <w:t>O(n²)</w:t>
      </w:r>
    </w:p>
    <w:p w14:paraId="4EC29DFB">
      <w:pPr>
        <w:pStyle w:val="6"/>
        <w:spacing w:before="1"/>
        <w:rPr>
          <w:sz w:val="28"/>
        </w:rPr>
      </w:pPr>
    </w:p>
    <w:p w14:paraId="2118C06E">
      <w:pPr>
        <w:spacing w:before="0"/>
        <w:ind w:left="0" w:right="0" w:firstLine="0"/>
        <w:jc w:val="left"/>
        <w:rPr>
          <w:sz w:val="28"/>
        </w:rPr>
      </w:pPr>
      <w:r>
        <w:rPr>
          <w:sz w:val="28"/>
        </w:rPr>
        <w:t>Average</w:t>
      </w:r>
      <w:r>
        <w:rPr>
          <w:spacing w:val="-4"/>
          <w:sz w:val="28"/>
        </w:rPr>
        <w:t xml:space="preserve"> </w:t>
      </w:r>
      <w:r>
        <w:rPr>
          <w:sz w:val="28"/>
        </w:rPr>
        <w:t>Case</w:t>
      </w:r>
      <w:r>
        <w:rPr>
          <w:spacing w:val="-1"/>
          <w:sz w:val="28"/>
        </w:rPr>
        <w:t xml:space="preserve"> </w:t>
      </w:r>
      <w:r>
        <w:rPr>
          <w:sz w:val="28"/>
        </w:rPr>
        <w:t>–</w:t>
      </w:r>
      <w:r>
        <w:rPr>
          <w:spacing w:val="-2"/>
          <w:sz w:val="28"/>
        </w:rPr>
        <w:t xml:space="preserve"> </w:t>
      </w:r>
      <w:r>
        <w:rPr>
          <w:spacing w:val="-4"/>
          <w:sz w:val="28"/>
        </w:rPr>
        <w:t>O(n²)</w:t>
      </w:r>
    </w:p>
    <w:p w14:paraId="6245CDAF">
      <w:pPr>
        <w:spacing w:before="1"/>
        <w:ind w:left="0" w:right="2013" w:firstLine="0"/>
        <w:jc w:val="left"/>
        <w:rPr>
          <w:sz w:val="28"/>
        </w:rPr>
      </w:pPr>
      <w:r>
        <w:rPr>
          <w:sz w:val="28"/>
        </w:rPr>
        <w:t>The</w:t>
      </w:r>
      <w:r>
        <w:rPr>
          <w:spacing w:val="-2"/>
          <w:sz w:val="28"/>
        </w:rPr>
        <w:t xml:space="preserve"> </w:t>
      </w:r>
      <w:r>
        <w:rPr>
          <w:sz w:val="28"/>
        </w:rPr>
        <w:t>average</w:t>
      </w:r>
      <w:r>
        <w:rPr>
          <w:spacing w:val="-5"/>
          <w:sz w:val="28"/>
        </w:rPr>
        <w:t xml:space="preserve"> </w:t>
      </w:r>
      <w:r>
        <w:rPr>
          <w:sz w:val="28"/>
        </w:rPr>
        <w:t>case</w:t>
      </w:r>
      <w:r>
        <w:rPr>
          <w:spacing w:val="-5"/>
          <w:sz w:val="28"/>
        </w:rPr>
        <w:t xml:space="preserve"> </w:t>
      </w:r>
      <w:r>
        <w:rPr>
          <w:sz w:val="28"/>
        </w:rPr>
        <w:t>occurs</w:t>
      </w:r>
      <w:r>
        <w:rPr>
          <w:spacing w:val="-5"/>
          <w:sz w:val="28"/>
        </w:rPr>
        <w:t xml:space="preserve"> </w:t>
      </w:r>
      <w:r>
        <w:rPr>
          <w:sz w:val="28"/>
        </w:rPr>
        <w:t>when</w:t>
      </w:r>
      <w:r>
        <w:rPr>
          <w:spacing w:val="-6"/>
          <w:sz w:val="28"/>
        </w:rPr>
        <w:t xml:space="preserve"> </w:t>
      </w:r>
      <w:r>
        <w:rPr>
          <w:sz w:val="28"/>
        </w:rPr>
        <w:t>the</w:t>
      </w:r>
      <w:r>
        <w:rPr>
          <w:spacing w:val="-2"/>
          <w:sz w:val="28"/>
        </w:rPr>
        <w:t xml:space="preserve"> </w:t>
      </w:r>
      <w:r>
        <w:rPr>
          <w:sz w:val="28"/>
        </w:rPr>
        <w:t>array</w:t>
      </w:r>
      <w:r>
        <w:rPr>
          <w:spacing w:val="-5"/>
          <w:sz w:val="28"/>
        </w:rPr>
        <w:t xml:space="preserve"> </w:t>
      </w:r>
      <w:r>
        <w:rPr>
          <w:sz w:val="28"/>
        </w:rPr>
        <w:t>elements</w:t>
      </w:r>
      <w:r>
        <w:rPr>
          <w:spacing w:val="-2"/>
          <w:sz w:val="28"/>
        </w:rPr>
        <w:t xml:space="preserve"> </w:t>
      </w:r>
      <w:r>
        <w:rPr>
          <w:sz w:val="28"/>
        </w:rPr>
        <w:t>are</w:t>
      </w:r>
      <w:r>
        <w:rPr>
          <w:spacing w:val="-5"/>
          <w:sz w:val="28"/>
        </w:rPr>
        <w:t xml:space="preserve"> </w:t>
      </w:r>
      <w:r>
        <w:rPr>
          <w:sz w:val="28"/>
        </w:rPr>
        <w:t>arranged</w:t>
      </w:r>
      <w:r>
        <w:rPr>
          <w:spacing w:val="-1"/>
          <w:sz w:val="28"/>
        </w:rPr>
        <w:t xml:space="preserve"> </w:t>
      </w:r>
      <w:r>
        <w:rPr>
          <w:sz w:val="28"/>
        </w:rPr>
        <w:t xml:space="preserve">randomly. </w:t>
      </w:r>
      <w:r>
        <w:rPr>
          <w:spacing w:val="-2"/>
          <w:sz w:val="28"/>
        </w:rPr>
        <w:t>Example:</w:t>
      </w:r>
    </w:p>
    <w:p w14:paraId="387B9DF7">
      <w:pPr>
        <w:spacing w:before="0" w:line="327" w:lineRule="exact"/>
        <w:ind w:left="0" w:right="0" w:firstLine="0"/>
        <w:jc w:val="left"/>
        <w:rPr>
          <w:sz w:val="28"/>
        </w:rPr>
      </w:pPr>
      <w:r>
        <w:rPr>
          <w:sz w:val="28"/>
        </w:rPr>
        <w:t>4</w:t>
      </w:r>
      <w:r>
        <w:rPr>
          <w:spacing w:val="1"/>
          <w:sz w:val="28"/>
        </w:rPr>
        <w:t xml:space="preserve"> </w:t>
      </w:r>
      <w:r>
        <w:rPr>
          <w:sz w:val="28"/>
        </w:rPr>
        <w:t>2</w:t>
      </w:r>
      <w:r>
        <w:rPr>
          <w:spacing w:val="-2"/>
          <w:sz w:val="28"/>
        </w:rPr>
        <w:t xml:space="preserve"> </w:t>
      </w:r>
      <w:r>
        <w:rPr>
          <w:sz w:val="28"/>
        </w:rPr>
        <w:t>5</w:t>
      </w:r>
      <w:r>
        <w:rPr>
          <w:spacing w:val="-2"/>
          <w:sz w:val="28"/>
        </w:rPr>
        <w:t xml:space="preserve"> </w:t>
      </w:r>
      <w:r>
        <w:rPr>
          <w:sz w:val="28"/>
        </w:rPr>
        <w:t>1</w:t>
      </w:r>
      <w:r>
        <w:rPr>
          <w:spacing w:val="1"/>
          <w:sz w:val="28"/>
        </w:rPr>
        <w:t xml:space="preserve"> </w:t>
      </w:r>
      <w:r>
        <w:rPr>
          <w:spacing w:val="-10"/>
          <w:sz w:val="28"/>
        </w:rPr>
        <w:t>3</w:t>
      </w:r>
    </w:p>
    <w:p w14:paraId="11138762">
      <w:pPr>
        <w:spacing w:before="1"/>
        <w:ind w:left="0" w:right="0" w:firstLine="0"/>
        <w:jc w:val="left"/>
        <w:rPr>
          <w:sz w:val="28"/>
        </w:rPr>
      </w:pPr>
      <w:r>
        <w:rPr>
          <w:sz w:val="28"/>
        </w:rPr>
        <w:t>The algorithm repeatedly searches the unsorted portion of the array to find the minimum element</w:t>
      </w:r>
      <w:r>
        <w:rPr>
          <w:spacing w:val="-2"/>
          <w:sz w:val="28"/>
        </w:rPr>
        <w:t xml:space="preserve"> </w:t>
      </w:r>
      <w:r>
        <w:rPr>
          <w:sz w:val="28"/>
        </w:rPr>
        <w:t>and</w:t>
      </w:r>
      <w:r>
        <w:rPr>
          <w:spacing w:val="-5"/>
          <w:sz w:val="28"/>
        </w:rPr>
        <w:t xml:space="preserve"> </w:t>
      </w:r>
      <w:r>
        <w:rPr>
          <w:sz w:val="28"/>
        </w:rPr>
        <w:t>places</w:t>
      </w:r>
      <w:r>
        <w:rPr>
          <w:spacing w:val="-5"/>
          <w:sz w:val="28"/>
        </w:rPr>
        <w:t xml:space="preserve"> </w:t>
      </w:r>
      <w:r>
        <w:rPr>
          <w:sz w:val="28"/>
        </w:rPr>
        <w:t>it</w:t>
      </w:r>
      <w:r>
        <w:rPr>
          <w:spacing w:val="-2"/>
          <w:sz w:val="28"/>
        </w:rPr>
        <w:t xml:space="preserve"> </w:t>
      </w:r>
      <w:r>
        <w:rPr>
          <w:sz w:val="28"/>
        </w:rPr>
        <w:t>in</w:t>
      </w:r>
      <w:r>
        <w:rPr>
          <w:spacing w:val="-5"/>
          <w:sz w:val="28"/>
        </w:rPr>
        <w:t xml:space="preserve"> </w:t>
      </w:r>
      <w:r>
        <w:rPr>
          <w:sz w:val="28"/>
        </w:rPr>
        <w:t>its</w:t>
      </w:r>
      <w:r>
        <w:rPr>
          <w:spacing w:val="-2"/>
          <w:sz w:val="28"/>
        </w:rPr>
        <w:t xml:space="preserve"> </w:t>
      </w:r>
      <w:r>
        <w:rPr>
          <w:sz w:val="28"/>
        </w:rPr>
        <w:t>correct</w:t>
      </w:r>
      <w:r>
        <w:rPr>
          <w:spacing w:val="-2"/>
          <w:sz w:val="28"/>
        </w:rPr>
        <w:t xml:space="preserve"> </w:t>
      </w:r>
      <w:r>
        <w:rPr>
          <w:sz w:val="28"/>
        </w:rPr>
        <w:t>position.</w:t>
      </w:r>
      <w:r>
        <w:rPr>
          <w:spacing w:val="-2"/>
          <w:sz w:val="28"/>
        </w:rPr>
        <w:t xml:space="preserve"> </w:t>
      </w:r>
      <w:r>
        <w:rPr>
          <w:sz w:val="28"/>
        </w:rPr>
        <w:t>The</w:t>
      </w:r>
      <w:r>
        <w:rPr>
          <w:spacing w:val="-1"/>
          <w:sz w:val="28"/>
        </w:rPr>
        <w:t xml:space="preserve"> </w:t>
      </w:r>
      <w:r>
        <w:rPr>
          <w:sz w:val="28"/>
        </w:rPr>
        <w:t>number</w:t>
      </w:r>
      <w:r>
        <w:rPr>
          <w:spacing w:val="-3"/>
          <w:sz w:val="28"/>
        </w:rPr>
        <w:t xml:space="preserve"> </w:t>
      </w:r>
      <w:r>
        <w:rPr>
          <w:sz w:val="28"/>
        </w:rPr>
        <w:t>of</w:t>
      </w:r>
      <w:r>
        <w:rPr>
          <w:spacing w:val="-2"/>
          <w:sz w:val="28"/>
        </w:rPr>
        <w:t xml:space="preserve"> </w:t>
      </w:r>
      <w:r>
        <w:rPr>
          <w:sz w:val="28"/>
        </w:rPr>
        <w:t>comparisons</w:t>
      </w:r>
      <w:r>
        <w:rPr>
          <w:spacing w:val="-4"/>
          <w:sz w:val="28"/>
        </w:rPr>
        <w:t xml:space="preserve"> </w:t>
      </w:r>
      <w:r>
        <w:rPr>
          <w:sz w:val="28"/>
        </w:rPr>
        <w:t>remains</w:t>
      </w:r>
      <w:r>
        <w:rPr>
          <w:spacing w:val="-6"/>
          <w:sz w:val="28"/>
        </w:rPr>
        <w:t xml:space="preserve"> </w:t>
      </w:r>
      <w:r>
        <w:rPr>
          <w:sz w:val="28"/>
        </w:rPr>
        <w:t>almost</w:t>
      </w:r>
      <w:r>
        <w:rPr>
          <w:spacing w:val="-4"/>
          <w:sz w:val="28"/>
        </w:rPr>
        <w:t xml:space="preserve"> </w:t>
      </w:r>
      <w:r>
        <w:rPr>
          <w:sz w:val="28"/>
        </w:rPr>
        <w:t>the same as in the best and worst cases.</w:t>
      </w:r>
    </w:p>
    <w:p w14:paraId="649A3CEF">
      <w:pPr>
        <w:pStyle w:val="8"/>
        <w:numPr>
          <w:ilvl w:val="0"/>
          <w:numId w:val="4"/>
        </w:numPr>
        <w:tabs>
          <w:tab w:val="left" w:pos="720"/>
        </w:tabs>
        <w:spacing w:before="0" w:after="0" w:line="327" w:lineRule="exact"/>
        <w:ind w:left="720" w:right="0" w:hanging="360"/>
        <w:jc w:val="left"/>
        <w:rPr>
          <w:sz w:val="28"/>
        </w:rPr>
      </w:pPr>
      <w:r>
        <w:rPr>
          <w:sz w:val="28"/>
        </w:rPr>
        <w:t>Comparisons</w:t>
      </w:r>
      <w:r>
        <w:rPr>
          <w:spacing w:val="-5"/>
          <w:sz w:val="28"/>
        </w:rPr>
        <w:t xml:space="preserve"> </w:t>
      </w:r>
      <w:r>
        <w:rPr>
          <w:sz w:val="28"/>
        </w:rPr>
        <w:t>≈</w:t>
      </w:r>
      <w:r>
        <w:rPr>
          <w:spacing w:val="-4"/>
          <w:sz w:val="28"/>
        </w:rPr>
        <w:t xml:space="preserve"> </w:t>
      </w:r>
      <w:r>
        <w:rPr>
          <w:sz w:val="28"/>
        </w:rPr>
        <w:t>n(n</w:t>
      </w:r>
      <w:r>
        <w:rPr>
          <w:spacing w:val="-5"/>
          <w:sz w:val="28"/>
        </w:rPr>
        <w:t xml:space="preserve"> </w:t>
      </w:r>
      <w:r>
        <w:rPr>
          <w:sz w:val="28"/>
        </w:rPr>
        <w:t>−</w:t>
      </w:r>
      <w:r>
        <w:rPr>
          <w:spacing w:val="-1"/>
          <w:sz w:val="28"/>
        </w:rPr>
        <w:t xml:space="preserve"> </w:t>
      </w:r>
      <w:r>
        <w:rPr>
          <w:spacing w:val="-4"/>
          <w:sz w:val="28"/>
        </w:rPr>
        <w:t>1)/2</w:t>
      </w:r>
    </w:p>
    <w:p w14:paraId="395DBDAD">
      <w:pPr>
        <w:pStyle w:val="8"/>
        <w:numPr>
          <w:ilvl w:val="0"/>
          <w:numId w:val="4"/>
        </w:numPr>
        <w:tabs>
          <w:tab w:val="left" w:pos="720"/>
        </w:tabs>
        <w:spacing w:before="1" w:after="0" w:line="240" w:lineRule="auto"/>
        <w:ind w:left="720" w:right="0" w:hanging="360"/>
        <w:jc w:val="left"/>
        <w:rPr>
          <w:sz w:val="28"/>
        </w:rPr>
      </w:pPr>
      <w:r>
        <w:rPr>
          <w:sz w:val="28"/>
        </w:rPr>
        <w:t>Swaps</w:t>
      </w:r>
      <w:r>
        <w:rPr>
          <w:spacing w:val="-2"/>
          <w:sz w:val="28"/>
        </w:rPr>
        <w:t xml:space="preserve"> </w:t>
      </w:r>
      <w:r>
        <w:rPr>
          <w:sz w:val="28"/>
        </w:rPr>
        <w:t>=</w:t>
      </w:r>
      <w:r>
        <w:rPr>
          <w:spacing w:val="-2"/>
          <w:sz w:val="28"/>
        </w:rPr>
        <w:t xml:space="preserve"> </w:t>
      </w:r>
      <w:r>
        <w:rPr>
          <w:sz w:val="28"/>
        </w:rPr>
        <w:t>n −</w:t>
      </w:r>
      <w:r>
        <w:rPr>
          <w:spacing w:val="-2"/>
          <w:sz w:val="28"/>
        </w:rPr>
        <w:t xml:space="preserve"> </w:t>
      </w:r>
      <w:r>
        <w:rPr>
          <w:spacing w:val="-10"/>
          <w:sz w:val="28"/>
        </w:rPr>
        <w:t>1</w:t>
      </w:r>
    </w:p>
    <w:p w14:paraId="51293D1A">
      <w:pPr>
        <w:pStyle w:val="8"/>
        <w:numPr>
          <w:ilvl w:val="0"/>
          <w:numId w:val="4"/>
        </w:numPr>
        <w:tabs>
          <w:tab w:val="left" w:pos="720"/>
        </w:tabs>
        <w:spacing w:before="0" w:after="0" w:line="240" w:lineRule="auto"/>
        <w:ind w:left="720" w:right="0" w:hanging="360"/>
        <w:jc w:val="left"/>
        <w:rPr>
          <w:sz w:val="28"/>
        </w:rPr>
      </w:pPr>
      <w:r>
        <w:rPr>
          <w:sz w:val="28"/>
        </w:rPr>
        <w:t>Time</w:t>
      </w:r>
      <w:r>
        <w:rPr>
          <w:spacing w:val="-5"/>
          <w:sz w:val="28"/>
        </w:rPr>
        <w:t xml:space="preserve"> </w:t>
      </w:r>
      <w:r>
        <w:rPr>
          <w:sz w:val="28"/>
        </w:rPr>
        <w:t>Complexity</w:t>
      </w:r>
      <w:r>
        <w:rPr>
          <w:spacing w:val="-4"/>
          <w:sz w:val="28"/>
        </w:rPr>
        <w:t xml:space="preserve"> </w:t>
      </w:r>
      <w:r>
        <w:rPr>
          <w:sz w:val="28"/>
        </w:rPr>
        <w:t>=</w:t>
      </w:r>
      <w:r>
        <w:rPr>
          <w:spacing w:val="-6"/>
          <w:sz w:val="28"/>
        </w:rPr>
        <w:t xml:space="preserve"> </w:t>
      </w:r>
      <w:r>
        <w:rPr>
          <w:spacing w:val="-2"/>
          <w:sz w:val="28"/>
        </w:rPr>
        <w:t>O(n²)</w:t>
      </w:r>
    </w:p>
    <w:p w14:paraId="0989942A">
      <w:pPr>
        <w:spacing w:before="328"/>
        <w:ind w:left="0" w:right="0" w:firstLine="0"/>
        <w:jc w:val="left"/>
        <w:rPr>
          <w:sz w:val="28"/>
        </w:rPr>
      </w:pPr>
      <w:r>
        <w:rPr>
          <w:sz w:val="28"/>
        </w:rPr>
        <w:t>Worst</w:t>
      </w:r>
      <w:r>
        <w:rPr>
          <w:spacing w:val="-4"/>
          <w:sz w:val="28"/>
        </w:rPr>
        <w:t xml:space="preserve"> </w:t>
      </w:r>
      <w:r>
        <w:rPr>
          <w:sz w:val="28"/>
        </w:rPr>
        <w:t>Case</w:t>
      </w:r>
      <w:r>
        <w:rPr>
          <w:spacing w:val="-2"/>
          <w:sz w:val="28"/>
        </w:rPr>
        <w:t xml:space="preserve"> </w:t>
      </w:r>
      <w:r>
        <w:rPr>
          <w:sz w:val="28"/>
        </w:rPr>
        <w:t>–</w:t>
      </w:r>
      <w:r>
        <w:rPr>
          <w:spacing w:val="-2"/>
          <w:sz w:val="28"/>
        </w:rPr>
        <w:t xml:space="preserve"> </w:t>
      </w:r>
      <w:r>
        <w:rPr>
          <w:spacing w:val="-4"/>
          <w:sz w:val="28"/>
        </w:rPr>
        <w:t>O(n²)</w:t>
      </w:r>
    </w:p>
    <w:p w14:paraId="577BBFEC">
      <w:pPr>
        <w:spacing w:before="0"/>
        <w:ind w:left="0" w:right="2013" w:firstLine="0"/>
        <w:jc w:val="left"/>
        <w:rPr>
          <w:sz w:val="28"/>
        </w:rPr>
      </w:pPr>
      <w:r>
        <w:rPr>
          <w:sz w:val="28"/>
        </w:rPr>
        <w:t>The</w:t>
      </w:r>
      <w:r>
        <w:rPr>
          <w:spacing w:val="-3"/>
          <w:sz w:val="28"/>
        </w:rPr>
        <w:t xml:space="preserve"> </w:t>
      </w:r>
      <w:r>
        <w:rPr>
          <w:sz w:val="28"/>
        </w:rPr>
        <w:t>worst</w:t>
      </w:r>
      <w:r>
        <w:rPr>
          <w:spacing w:val="-5"/>
          <w:sz w:val="28"/>
        </w:rPr>
        <w:t xml:space="preserve"> </w:t>
      </w:r>
      <w:r>
        <w:rPr>
          <w:sz w:val="28"/>
        </w:rPr>
        <w:t>case</w:t>
      </w:r>
      <w:r>
        <w:rPr>
          <w:spacing w:val="-3"/>
          <w:sz w:val="28"/>
        </w:rPr>
        <w:t xml:space="preserve"> </w:t>
      </w:r>
      <w:r>
        <w:rPr>
          <w:sz w:val="28"/>
        </w:rPr>
        <w:t>occurs</w:t>
      </w:r>
      <w:r>
        <w:rPr>
          <w:spacing w:val="-3"/>
          <w:sz w:val="28"/>
        </w:rPr>
        <w:t xml:space="preserve"> </w:t>
      </w:r>
      <w:r>
        <w:rPr>
          <w:sz w:val="28"/>
        </w:rPr>
        <w:t>when</w:t>
      </w:r>
      <w:r>
        <w:rPr>
          <w:spacing w:val="-6"/>
          <w:sz w:val="28"/>
        </w:rPr>
        <w:t xml:space="preserve"> </w:t>
      </w:r>
      <w:r>
        <w:rPr>
          <w:sz w:val="28"/>
        </w:rPr>
        <w:t>the</w:t>
      </w:r>
      <w:r>
        <w:rPr>
          <w:spacing w:val="-3"/>
          <w:sz w:val="28"/>
        </w:rPr>
        <w:t xml:space="preserve"> </w:t>
      </w:r>
      <w:r>
        <w:rPr>
          <w:sz w:val="28"/>
        </w:rPr>
        <w:t>array</w:t>
      </w:r>
      <w:r>
        <w:rPr>
          <w:spacing w:val="-5"/>
          <w:sz w:val="28"/>
        </w:rPr>
        <w:t xml:space="preserve"> </w:t>
      </w:r>
      <w:r>
        <w:rPr>
          <w:sz w:val="28"/>
        </w:rPr>
        <w:t>is</w:t>
      </w:r>
      <w:r>
        <w:rPr>
          <w:spacing w:val="-6"/>
          <w:sz w:val="28"/>
        </w:rPr>
        <w:t xml:space="preserve"> </w:t>
      </w:r>
      <w:r>
        <w:rPr>
          <w:sz w:val="28"/>
        </w:rPr>
        <w:t>sorted</w:t>
      </w:r>
      <w:r>
        <w:rPr>
          <w:spacing w:val="-3"/>
          <w:sz w:val="28"/>
        </w:rPr>
        <w:t xml:space="preserve"> </w:t>
      </w:r>
      <w:r>
        <w:rPr>
          <w:sz w:val="28"/>
        </w:rPr>
        <w:t>in</w:t>
      </w:r>
      <w:r>
        <w:rPr>
          <w:spacing w:val="-6"/>
          <w:sz w:val="28"/>
        </w:rPr>
        <w:t xml:space="preserve"> </w:t>
      </w:r>
      <w:r>
        <w:rPr>
          <w:sz w:val="28"/>
        </w:rPr>
        <w:t>descending</w:t>
      </w:r>
      <w:r>
        <w:rPr>
          <w:spacing w:val="-3"/>
          <w:sz w:val="28"/>
        </w:rPr>
        <w:t xml:space="preserve"> </w:t>
      </w:r>
      <w:r>
        <w:rPr>
          <w:sz w:val="28"/>
        </w:rPr>
        <w:t xml:space="preserve">order. </w:t>
      </w:r>
      <w:r>
        <w:rPr>
          <w:spacing w:val="-2"/>
          <w:sz w:val="28"/>
        </w:rPr>
        <w:t>Example:</w:t>
      </w:r>
    </w:p>
    <w:p w14:paraId="0B878FFF">
      <w:pPr>
        <w:spacing w:before="1" w:line="327" w:lineRule="exact"/>
        <w:ind w:left="0" w:right="0" w:firstLine="0"/>
        <w:jc w:val="left"/>
        <w:rPr>
          <w:sz w:val="28"/>
        </w:rPr>
      </w:pPr>
      <w:r>
        <w:rPr>
          <w:sz w:val="28"/>
        </w:rPr>
        <w:t>5</w:t>
      </w:r>
      <w:r>
        <w:rPr>
          <w:spacing w:val="1"/>
          <w:sz w:val="28"/>
        </w:rPr>
        <w:t xml:space="preserve"> </w:t>
      </w:r>
      <w:r>
        <w:rPr>
          <w:sz w:val="28"/>
        </w:rPr>
        <w:t>4</w:t>
      </w:r>
      <w:r>
        <w:rPr>
          <w:spacing w:val="-2"/>
          <w:sz w:val="28"/>
        </w:rPr>
        <w:t xml:space="preserve"> </w:t>
      </w:r>
      <w:r>
        <w:rPr>
          <w:sz w:val="28"/>
        </w:rPr>
        <w:t>3</w:t>
      </w:r>
      <w:r>
        <w:rPr>
          <w:spacing w:val="-2"/>
          <w:sz w:val="28"/>
        </w:rPr>
        <w:t xml:space="preserve"> </w:t>
      </w:r>
      <w:r>
        <w:rPr>
          <w:sz w:val="28"/>
        </w:rPr>
        <w:t>2</w:t>
      </w:r>
      <w:r>
        <w:rPr>
          <w:spacing w:val="1"/>
          <w:sz w:val="28"/>
        </w:rPr>
        <w:t xml:space="preserve"> </w:t>
      </w:r>
      <w:r>
        <w:rPr>
          <w:spacing w:val="-10"/>
          <w:sz w:val="28"/>
        </w:rPr>
        <w:t>1</w:t>
      </w:r>
    </w:p>
    <w:p w14:paraId="48B90F52">
      <w:pPr>
        <w:spacing w:before="0"/>
        <w:ind w:left="0" w:right="0" w:firstLine="0"/>
        <w:jc w:val="left"/>
        <w:rPr>
          <w:sz w:val="28"/>
        </w:rPr>
      </w:pPr>
      <w:r>
        <w:rPr>
          <w:sz w:val="28"/>
        </w:rPr>
        <w:t>The</w:t>
      </w:r>
      <w:r>
        <w:rPr>
          <w:spacing w:val="-3"/>
          <w:sz w:val="28"/>
        </w:rPr>
        <w:t xml:space="preserve"> </w:t>
      </w:r>
      <w:r>
        <w:rPr>
          <w:sz w:val="28"/>
        </w:rPr>
        <w:t>algorithm</w:t>
      </w:r>
      <w:r>
        <w:rPr>
          <w:spacing w:val="-3"/>
          <w:sz w:val="28"/>
        </w:rPr>
        <w:t xml:space="preserve"> </w:t>
      </w:r>
      <w:r>
        <w:rPr>
          <w:sz w:val="28"/>
        </w:rPr>
        <w:t>still</w:t>
      </w:r>
      <w:r>
        <w:rPr>
          <w:spacing w:val="-2"/>
          <w:sz w:val="28"/>
        </w:rPr>
        <w:t xml:space="preserve"> </w:t>
      </w:r>
      <w:r>
        <w:rPr>
          <w:sz w:val="28"/>
        </w:rPr>
        <w:t>performs</w:t>
      </w:r>
      <w:r>
        <w:rPr>
          <w:spacing w:val="-5"/>
          <w:sz w:val="28"/>
        </w:rPr>
        <w:t xml:space="preserve"> </w:t>
      </w:r>
      <w:r>
        <w:rPr>
          <w:sz w:val="28"/>
        </w:rPr>
        <w:t>the</w:t>
      </w:r>
      <w:r>
        <w:rPr>
          <w:spacing w:val="-3"/>
          <w:sz w:val="28"/>
        </w:rPr>
        <w:t xml:space="preserve"> </w:t>
      </w:r>
      <w:r>
        <w:rPr>
          <w:sz w:val="28"/>
        </w:rPr>
        <w:t>same</w:t>
      </w:r>
      <w:r>
        <w:rPr>
          <w:spacing w:val="-3"/>
          <w:sz w:val="28"/>
        </w:rPr>
        <w:t xml:space="preserve"> </w:t>
      </w:r>
      <w:r>
        <w:rPr>
          <w:sz w:val="28"/>
        </w:rPr>
        <w:t>number</w:t>
      </w:r>
      <w:r>
        <w:rPr>
          <w:spacing w:val="-4"/>
          <w:sz w:val="28"/>
        </w:rPr>
        <w:t xml:space="preserve"> </w:t>
      </w:r>
      <w:r>
        <w:rPr>
          <w:sz w:val="28"/>
        </w:rPr>
        <w:t>of</w:t>
      </w:r>
      <w:r>
        <w:rPr>
          <w:spacing w:val="-3"/>
          <w:sz w:val="28"/>
        </w:rPr>
        <w:t xml:space="preserve"> </w:t>
      </w:r>
      <w:r>
        <w:rPr>
          <w:sz w:val="28"/>
        </w:rPr>
        <w:t>comparisons</w:t>
      </w:r>
      <w:r>
        <w:rPr>
          <w:spacing w:val="-5"/>
          <w:sz w:val="28"/>
        </w:rPr>
        <w:t xml:space="preserve"> </w:t>
      </w:r>
      <w:r>
        <w:rPr>
          <w:sz w:val="28"/>
        </w:rPr>
        <w:t>because</w:t>
      </w:r>
      <w:r>
        <w:rPr>
          <w:spacing w:val="-6"/>
          <w:sz w:val="28"/>
        </w:rPr>
        <w:t xml:space="preserve"> </w:t>
      </w:r>
      <w:r>
        <w:rPr>
          <w:sz w:val="28"/>
        </w:rPr>
        <w:t>it</w:t>
      </w:r>
      <w:r>
        <w:rPr>
          <w:spacing w:val="-3"/>
          <w:sz w:val="28"/>
        </w:rPr>
        <w:t xml:space="preserve"> </w:t>
      </w:r>
      <w:r>
        <w:rPr>
          <w:sz w:val="28"/>
        </w:rPr>
        <w:t>must</w:t>
      </w:r>
      <w:r>
        <w:rPr>
          <w:spacing w:val="-3"/>
          <w:sz w:val="28"/>
        </w:rPr>
        <w:t xml:space="preserve"> </w:t>
      </w:r>
      <w:r>
        <w:rPr>
          <w:sz w:val="28"/>
        </w:rPr>
        <w:t>examine</w:t>
      </w:r>
      <w:r>
        <w:rPr>
          <w:spacing w:val="-4"/>
          <w:sz w:val="28"/>
        </w:rPr>
        <w:t xml:space="preserve"> </w:t>
      </w:r>
      <w:r>
        <w:rPr>
          <w:sz w:val="28"/>
        </w:rPr>
        <w:t>every unsorted element to find the minimum. More swaps may occur than in the best case, but the dominant factor is the number of comparisons.</w:t>
      </w:r>
    </w:p>
    <w:p w14:paraId="5C3D71FA">
      <w:pPr>
        <w:pStyle w:val="8"/>
        <w:numPr>
          <w:ilvl w:val="0"/>
          <w:numId w:val="4"/>
        </w:numPr>
        <w:tabs>
          <w:tab w:val="left" w:pos="720"/>
        </w:tabs>
        <w:spacing w:before="1" w:after="0" w:line="240" w:lineRule="auto"/>
        <w:ind w:left="720" w:right="0" w:hanging="360"/>
        <w:jc w:val="left"/>
        <w:rPr>
          <w:sz w:val="28"/>
        </w:rPr>
      </w:pPr>
      <w:r>
        <w:rPr>
          <w:sz w:val="28"/>
        </w:rPr>
        <w:t>Comparisons</w:t>
      </w:r>
      <w:r>
        <w:rPr>
          <w:spacing w:val="-5"/>
          <w:sz w:val="28"/>
        </w:rPr>
        <w:t xml:space="preserve"> </w:t>
      </w:r>
      <w:r>
        <w:rPr>
          <w:sz w:val="28"/>
        </w:rPr>
        <w:t>≈</w:t>
      </w:r>
      <w:r>
        <w:rPr>
          <w:spacing w:val="-4"/>
          <w:sz w:val="28"/>
        </w:rPr>
        <w:t xml:space="preserve"> </w:t>
      </w:r>
      <w:r>
        <w:rPr>
          <w:sz w:val="28"/>
        </w:rPr>
        <w:t>n(n</w:t>
      </w:r>
      <w:r>
        <w:rPr>
          <w:spacing w:val="-5"/>
          <w:sz w:val="28"/>
        </w:rPr>
        <w:t xml:space="preserve"> </w:t>
      </w:r>
      <w:r>
        <w:rPr>
          <w:sz w:val="28"/>
        </w:rPr>
        <w:t>−</w:t>
      </w:r>
      <w:r>
        <w:rPr>
          <w:spacing w:val="-1"/>
          <w:sz w:val="28"/>
        </w:rPr>
        <w:t xml:space="preserve"> </w:t>
      </w:r>
      <w:r>
        <w:rPr>
          <w:spacing w:val="-4"/>
          <w:sz w:val="28"/>
        </w:rPr>
        <w:t>1)/2</w:t>
      </w:r>
    </w:p>
    <w:p w14:paraId="049C9853">
      <w:pPr>
        <w:pStyle w:val="8"/>
        <w:numPr>
          <w:ilvl w:val="0"/>
          <w:numId w:val="4"/>
        </w:numPr>
        <w:tabs>
          <w:tab w:val="left" w:pos="720"/>
        </w:tabs>
        <w:spacing w:before="0" w:after="0" w:line="327" w:lineRule="exact"/>
        <w:ind w:left="720" w:right="0" w:hanging="360"/>
        <w:jc w:val="left"/>
        <w:rPr>
          <w:sz w:val="28"/>
        </w:rPr>
      </w:pPr>
      <w:r>
        <w:rPr>
          <w:sz w:val="28"/>
        </w:rPr>
        <w:t>Maximum</w:t>
      </w:r>
      <w:r>
        <w:rPr>
          <w:spacing w:val="-2"/>
          <w:sz w:val="28"/>
        </w:rPr>
        <w:t xml:space="preserve"> </w:t>
      </w:r>
      <w:r>
        <w:rPr>
          <w:sz w:val="28"/>
        </w:rPr>
        <w:t>Swaps</w:t>
      </w:r>
      <w:r>
        <w:rPr>
          <w:spacing w:val="-3"/>
          <w:sz w:val="28"/>
        </w:rPr>
        <w:t xml:space="preserve"> </w:t>
      </w:r>
      <w:r>
        <w:rPr>
          <w:sz w:val="28"/>
        </w:rPr>
        <w:t>=</w:t>
      </w:r>
      <w:r>
        <w:rPr>
          <w:spacing w:val="-5"/>
          <w:sz w:val="28"/>
        </w:rPr>
        <w:t xml:space="preserve"> </w:t>
      </w:r>
      <w:r>
        <w:rPr>
          <w:sz w:val="28"/>
        </w:rPr>
        <w:t>n</w:t>
      </w:r>
      <w:r>
        <w:rPr>
          <w:spacing w:val="-2"/>
          <w:sz w:val="28"/>
        </w:rPr>
        <w:t xml:space="preserve"> </w:t>
      </w:r>
      <w:r>
        <w:rPr>
          <w:sz w:val="28"/>
        </w:rPr>
        <w:t xml:space="preserve">− </w:t>
      </w:r>
      <w:r>
        <w:rPr>
          <w:spacing w:val="-10"/>
          <w:sz w:val="28"/>
        </w:rPr>
        <w:t>1</w:t>
      </w:r>
    </w:p>
    <w:p w14:paraId="1FDC9797">
      <w:pPr>
        <w:pStyle w:val="8"/>
        <w:numPr>
          <w:ilvl w:val="0"/>
          <w:numId w:val="4"/>
        </w:numPr>
        <w:tabs>
          <w:tab w:val="left" w:pos="720"/>
        </w:tabs>
        <w:spacing w:before="0" w:after="0" w:line="327" w:lineRule="exact"/>
        <w:ind w:left="720" w:right="0" w:hanging="360"/>
        <w:jc w:val="left"/>
        <w:rPr>
          <w:sz w:val="28"/>
        </w:rPr>
      </w:pPr>
      <w:r>
        <w:rPr>
          <w:sz w:val="28"/>
        </w:rPr>
        <w:t>Time</w:t>
      </w:r>
      <w:r>
        <w:rPr>
          <w:spacing w:val="-5"/>
          <w:sz w:val="28"/>
        </w:rPr>
        <w:t xml:space="preserve"> </w:t>
      </w:r>
      <w:r>
        <w:rPr>
          <w:sz w:val="28"/>
        </w:rPr>
        <w:t>Complexity</w:t>
      </w:r>
      <w:r>
        <w:rPr>
          <w:spacing w:val="-4"/>
          <w:sz w:val="28"/>
        </w:rPr>
        <w:t xml:space="preserve"> </w:t>
      </w:r>
      <w:r>
        <w:rPr>
          <w:sz w:val="28"/>
        </w:rPr>
        <w:t>=</w:t>
      </w:r>
      <w:r>
        <w:rPr>
          <w:spacing w:val="-6"/>
          <w:sz w:val="28"/>
        </w:rPr>
        <w:t xml:space="preserve"> </w:t>
      </w:r>
      <w:r>
        <w:rPr>
          <w:spacing w:val="-2"/>
          <w:sz w:val="28"/>
        </w:rPr>
        <w:t>O(n²)</w:t>
      </w:r>
    </w:p>
    <w:p w14:paraId="54358C3C">
      <w:pPr>
        <w:pStyle w:val="8"/>
        <w:spacing w:after="0" w:line="327" w:lineRule="exact"/>
        <w:jc w:val="left"/>
        <w:rPr>
          <w:sz w:val="28"/>
        </w:rPr>
        <w:sectPr>
          <w:pgSz w:w="12240" w:h="15840"/>
          <w:pgMar w:top="1380" w:right="360" w:bottom="620" w:left="720" w:header="177" w:footer="431" w:gutter="0"/>
          <w:cols w:space="720" w:num="1"/>
        </w:sectPr>
      </w:pPr>
    </w:p>
    <w:p w14:paraId="523D058F">
      <w:pPr>
        <w:pStyle w:val="6"/>
        <w:spacing w:before="144"/>
        <w:rPr>
          <w:sz w:val="20"/>
        </w:rPr>
      </w:pPr>
    </w:p>
    <w:p w14:paraId="0A5C5DAD">
      <w:pPr>
        <w:spacing w:line="34" w:lineRule="exact"/>
        <w:ind w:left="691" w:right="0" w:firstLine="0"/>
        <w:rPr>
          <w:position w:val="0"/>
          <w:sz w:val="3"/>
        </w:rPr>
      </w:pPr>
      <w:r>
        <w:rPr>
          <w:position w:val="0"/>
          <w:sz w:val="3"/>
        </w:rPr>
        <mc:AlternateContent>
          <mc:Choice Requires="wpg">
            <w:drawing>
              <wp:inline distT="0" distB="0" distL="0" distR="0">
                <wp:extent cx="6175375" cy="22225"/>
                <wp:effectExtent l="0" t="0" r="0" b="6350"/>
                <wp:docPr id="42" name="Group 42"/>
                <wp:cNvGraphicFramePr/>
                <a:graphic xmlns:a="http://schemas.openxmlformats.org/drawingml/2006/main">
                  <a:graphicData uri="http://schemas.microsoft.com/office/word/2010/wordprocessingGroup">
                    <wpg:wgp>
                      <wpg:cNvGrpSpPr/>
                      <wpg:grpSpPr>
                        <a:xfrm>
                          <a:off x="0" y="0"/>
                          <a:ext cx="6175375" cy="22225"/>
                          <a:chOff x="0" y="0"/>
                          <a:chExt cx="6175375" cy="22225"/>
                        </a:xfrm>
                      </wpg:grpSpPr>
                      <wps:wsp>
                        <wps:cNvPr id="43" name="Graphic 43"/>
                        <wps:cNvSpPr/>
                        <wps:spPr>
                          <a:xfrm>
                            <a:off x="0" y="0"/>
                            <a:ext cx="6172200" cy="21590"/>
                          </a:xfrm>
                          <a:custGeom>
                            <a:avLst/>
                            <a:gdLst/>
                            <a:ahLst/>
                            <a:cxnLst/>
                            <a:rect l="l" t="t" r="r" b="b"/>
                            <a:pathLst>
                              <a:path w="6172200" h="21590">
                                <a:moveTo>
                                  <a:pt x="6172199" y="0"/>
                                </a:moveTo>
                                <a:lnTo>
                                  <a:pt x="0" y="0"/>
                                </a:lnTo>
                                <a:lnTo>
                                  <a:pt x="0" y="21590"/>
                                </a:lnTo>
                                <a:lnTo>
                                  <a:pt x="6172199" y="21590"/>
                                </a:lnTo>
                                <a:lnTo>
                                  <a:pt x="6172199" y="0"/>
                                </a:lnTo>
                                <a:close/>
                              </a:path>
                            </a:pathLst>
                          </a:custGeom>
                          <a:solidFill>
                            <a:srgbClr val="9F9F9F"/>
                          </a:solidFill>
                        </wps:spPr>
                        <wps:bodyPr wrap="square" lIns="0" tIns="0" rIns="0" bIns="0" rtlCol="0">
                          <a:noAutofit/>
                        </wps:bodyPr>
                      </wps:wsp>
                      <wps:wsp>
                        <wps:cNvPr id="44" name="Graphic 44"/>
                        <wps:cNvSpPr/>
                        <wps:spPr>
                          <a:xfrm>
                            <a:off x="61719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noAutofit/>
                        </wps:bodyPr>
                      </wps:wsp>
                      <wps:wsp>
                        <wps:cNvPr id="45" name="Graphic 45"/>
                        <wps:cNvSpPr/>
                        <wps:spPr>
                          <a:xfrm>
                            <a:off x="304" y="507"/>
                            <a:ext cx="6174740" cy="18415"/>
                          </a:xfrm>
                          <a:custGeom>
                            <a:avLst/>
                            <a:gdLst/>
                            <a:ahLst/>
                            <a:cxnLst/>
                            <a:rect l="l" t="t" r="r" b="b"/>
                            <a:pathLst>
                              <a:path w="6174740" h="18415">
                                <a:moveTo>
                                  <a:pt x="3048" y="3048"/>
                                </a:moveTo>
                                <a:lnTo>
                                  <a:pt x="0" y="3048"/>
                                </a:lnTo>
                                <a:lnTo>
                                  <a:pt x="0" y="18288"/>
                                </a:lnTo>
                                <a:lnTo>
                                  <a:pt x="3048" y="18288"/>
                                </a:lnTo>
                                <a:lnTo>
                                  <a:pt x="3048" y="3048"/>
                                </a:lnTo>
                                <a:close/>
                              </a:path>
                              <a:path w="6174740" h="18415">
                                <a:moveTo>
                                  <a:pt x="6174664" y="0"/>
                                </a:moveTo>
                                <a:lnTo>
                                  <a:pt x="6171641" y="0"/>
                                </a:lnTo>
                                <a:lnTo>
                                  <a:pt x="6171641" y="3048"/>
                                </a:lnTo>
                                <a:lnTo>
                                  <a:pt x="6174664" y="3048"/>
                                </a:lnTo>
                                <a:lnTo>
                                  <a:pt x="6174664" y="0"/>
                                </a:lnTo>
                                <a:close/>
                              </a:path>
                            </a:pathLst>
                          </a:custGeom>
                          <a:solidFill>
                            <a:srgbClr val="9F9F9F"/>
                          </a:solidFill>
                        </wps:spPr>
                        <wps:bodyPr wrap="square" lIns="0" tIns="0" rIns="0" bIns="0" rtlCol="0">
                          <a:noAutofit/>
                        </wps:bodyPr>
                      </wps:wsp>
                      <wps:wsp>
                        <wps:cNvPr id="46" name="Graphic 46"/>
                        <wps:cNvSpPr/>
                        <wps:spPr>
                          <a:xfrm>
                            <a:off x="61719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DFDFDF"/>
                          </a:solidFill>
                        </wps:spPr>
                        <wps:bodyPr wrap="square" lIns="0" tIns="0" rIns="0" bIns="0" rtlCol="0">
                          <a:noAutofit/>
                        </wps:bodyPr>
                      </wps:wsp>
                      <wps:wsp>
                        <wps:cNvPr id="47" name="Graphic 47"/>
                        <wps:cNvSpPr/>
                        <wps:spPr>
                          <a:xfrm>
                            <a:off x="304" y="18796"/>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noAutofit/>
                        </wps:bodyPr>
                      </wps:wsp>
                      <wps:wsp>
                        <wps:cNvPr id="48" name="Graphic 48"/>
                        <wps:cNvSpPr/>
                        <wps:spPr>
                          <a:xfrm>
                            <a:off x="304" y="18795"/>
                            <a:ext cx="6174740" cy="3175"/>
                          </a:xfrm>
                          <a:custGeom>
                            <a:avLst/>
                            <a:gdLst/>
                            <a:ahLst/>
                            <a:cxnLst/>
                            <a:rect l="l" t="t" r="r" b="b"/>
                            <a:pathLst>
                              <a:path w="6174740" h="3175">
                                <a:moveTo>
                                  <a:pt x="6171565" y="0"/>
                                </a:moveTo>
                                <a:lnTo>
                                  <a:pt x="0" y="0"/>
                                </a:lnTo>
                                <a:lnTo>
                                  <a:pt x="0" y="3048"/>
                                </a:lnTo>
                                <a:lnTo>
                                  <a:pt x="6171565" y="3048"/>
                                </a:lnTo>
                                <a:lnTo>
                                  <a:pt x="6171565" y="0"/>
                                </a:lnTo>
                                <a:close/>
                              </a:path>
                              <a:path w="6174740" h="3175">
                                <a:moveTo>
                                  <a:pt x="6174664" y="0"/>
                                </a:moveTo>
                                <a:lnTo>
                                  <a:pt x="6171641" y="0"/>
                                </a:lnTo>
                                <a:lnTo>
                                  <a:pt x="6171641" y="3048"/>
                                </a:lnTo>
                                <a:lnTo>
                                  <a:pt x="6174664" y="3048"/>
                                </a:lnTo>
                                <a:lnTo>
                                  <a:pt x="6174664" y="0"/>
                                </a:lnTo>
                                <a:close/>
                              </a:path>
                            </a:pathLst>
                          </a:custGeom>
                          <a:solidFill>
                            <a:srgbClr val="DFDFDF"/>
                          </a:solidFill>
                        </wps:spPr>
                        <wps:bodyPr wrap="square" lIns="0" tIns="0" rIns="0" bIns="0" rtlCol="0">
                          <a:noAutofit/>
                        </wps:bodyPr>
                      </wps:wsp>
                    </wpg:wgp>
                  </a:graphicData>
                </a:graphic>
              </wp:inline>
            </w:drawing>
          </mc:Choice>
          <mc:Fallback>
            <w:pict>
              <v:group id="_x0000_s1026" o:spid="_x0000_s1026" o:spt="203" style="height:1.75pt;width:486.25pt;" coordsize="6175375,22225" o:gfxdata="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">
                <o:lock v:ext="edit" aspectratio="f"/>
                <v:shape id="Graphic 43" o:spid="_x0000_s1026" o:spt="100" style="position:absolute;left:0;top:0;height:21590;width:6172200;" fillcolor="#9F9F9F" filled="t" stroked="f" coordsize="6172200,21590" o:gfxdata="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ckxiS5AAAA2wAA&#10;AA8AAAAAAAAAAQAgAAAAIgAAAGRycy9kb3ducmV2LnhtbFBLAQIUABQAAAAIAIdO4kAzLwWeOwAA&#10;ADkAAAAQAAAAAAAAAAEAIAAAAAgBAABkcnMvc2hhcGV4bWwueG1sUEsFBgAAAAAGAAYAWwEAALID&#10;AAAAAA==&#10;" path="m6172199,0l0,0,0,21590,6172199,21590,6172199,0xe">
                  <v:fill on="t" focussize="0,0"/>
                  <v:stroke on="f"/>
                  <v:imagedata o:title=""/>
                  <o:lock v:ext="edit" aspectratio="f"/>
                  <v:textbox inset="0mm,0mm,0mm,0mm"/>
                </v:shape>
                <v:shape id="Graphic 44" o:spid="_x0000_s1026" o:spt="100" style="position:absolute;left:6171946;top:507;height:3175;width:3175;" fillcolor="#DFDFDF" filled="t" stroked="f" coordsize="3175,3175" o:gfxdata="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L+/MO5AAAA2wAA&#10;AA8AAAAAAAAAAQAgAAAAIgAAAGRycy9kb3ducmV2LnhtbFBLAQIUABQAAAAIAIdO4kAzLwWeOwAA&#10;ADkAAAAQAAAAAAAAAAEAIAAAAAgBAABkcnMvc2hhcGV4bWwueG1sUEsFBgAAAAAGAAYAWwEAALID&#10;AAAAAA==&#10;" path="m3047,0l0,0,0,3048,3047,3048,3047,0xe">
                  <v:fill on="t" focussize="0,0"/>
                  <v:stroke on="f"/>
                  <v:imagedata o:title=""/>
                  <o:lock v:ext="edit" aspectratio="f"/>
                  <v:textbox inset="0mm,0mm,0mm,0mm"/>
                </v:shape>
                <v:shape id="Graphic 45" o:spid="_x0000_s1026" o:spt="100" style="position:absolute;left:304;top:507;height:18415;width:6174740;" fillcolor="#9F9F9F" filled="t" stroked="f" coordsize="6174740,18415" o:gfxdata="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Yoi5r4A&#10;AADbAAAADwAAAAAAAAABACAAAAAiAAAAZHJzL2Rvd25yZXYueG1sUEsBAhQAFAAAAAgAh07iQDMv&#10;BZ47AAAAOQAAABAAAAAAAAAAAQAgAAAADQEAAGRycy9zaGFwZXhtbC54bWxQSwUGAAAAAAYABgBb&#10;AQAAtwMAAAAA&#10;" path="m3048,3048l0,3048,0,18288,3048,18288,3048,3048xem6174664,0l6171641,0,6171641,3048,6174664,3048,6174664,0xe">
                  <v:fill on="t" focussize="0,0"/>
                  <v:stroke on="f"/>
                  <v:imagedata o:title=""/>
                  <o:lock v:ext="edit" aspectratio="f"/>
                  <v:textbox inset="0mm,0mm,0mm,0mm"/>
                </v:shape>
                <v:shape id="Graphic 46" o:spid="_x0000_s1026" o:spt="100" style="position:absolute;left:6171946;top:3556;height:15240;width:3175;" fillcolor="#DFDFDF" filled="t" stroked="f" coordsize="3175,15240" o:gfxdata="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jiw1S5AAAA2wAA&#10;AA8AAAAAAAAAAQAgAAAAIgAAAGRycy9kb3ducmV2LnhtbFBLAQIUABQAAAAIAIdO4kAzLwWeOwAA&#10;ADkAAAAQAAAAAAAAAAEAIAAAAAgBAABkcnMvc2hhcGV4bWwueG1sUEsFBgAAAAAGAAYAWwEAALID&#10;AAAAAA==&#10;" path="m3047,0l0,0,0,15240,3047,15240,3047,0xe">
                  <v:fill on="t" focussize="0,0"/>
                  <v:stroke on="f"/>
                  <v:imagedata o:title=""/>
                  <o:lock v:ext="edit" aspectratio="f"/>
                  <v:textbox inset="0mm,0mm,0mm,0mm"/>
                </v:shape>
                <v:shape id="Graphic 47" o:spid="_x0000_s1026" o:spt="100" style="position:absolute;left:304;top:18796;height:3175;width:3175;" fillcolor="#9F9F9F" filled="t" stroked="f" coordsize="3175,3175" o:gfxdata="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aYmnLsAAADb&#10;AAAADwAAAAAAAAABACAAAAAiAAAAZHJzL2Rvd25yZXYueG1sUEsBAhQAFAAAAAgAh07iQDMvBZ47&#10;AAAAOQAAABAAAAAAAAAAAQAgAAAACgEAAGRycy9zaGFwZXhtbC54bWxQSwUGAAAAAAYABgBbAQAA&#10;tAMAAAAA&#10;" path="m3046,0l0,0,0,3048,3046,3048,3046,0xe">
                  <v:fill on="t" focussize="0,0"/>
                  <v:stroke on="f"/>
                  <v:imagedata o:title=""/>
                  <o:lock v:ext="edit" aspectratio="f"/>
                  <v:textbox inset="0mm,0mm,0mm,0mm"/>
                </v:shape>
                <v:shape id="Graphic 48" o:spid="_x0000_s1026" o:spt="100" style="position:absolute;left:304;top:18795;height:3175;width:6174740;" fillcolor="#DFDFDF" filled="t" stroked="f" coordsize="6174740,3175" o:gfxdata="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BbphvQAA&#10;ANsAAAAPAAAAAAAAAAEAIAAAACIAAABkcnMvZG93bnJldi54bWxQSwECFAAUAAAACACHTuJAMy8F&#10;njsAAAA5AAAAEAAAAAAAAAABACAAAAAMAQAAZHJzL3NoYXBleG1sLnhtbFBLBQYAAAAABgAGAFsB&#10;AAC2AwAAAAA=&#10;" path="m6171565,0l0,0,0,3048,6171565,3048,6171565,0xem6174664,0l6171641,0,6171641,3048,6174664,3048,6174664,0xe">
                  <v:fill on="t" focussize="0,0"/>
                  <v:stroke on="f"/>
                  <v:imagedata o:title=""/>
                  <o:lock v:ext="edit" aspectratio="f"/>
                  <v:textbox inset="0mm,0mm,0mm,0mm"/>
                </v:shape>
                <w10:wrap type="none"/>
                <w10:anchorlock/>
              </v:group>
            </w:pict>
          </mc:Fallback>
        </mc:AlternateContent>
      </w:r>
    </w:p>
    <w:p w14:paraId="307C2748">
      <w:pPr>
        <w:spacing w:before="283"/>
        <w:ind w:left="0" w:right="0" w:firstLine="0"/>
        <w:jc w:val="left"/>
        <w:rPr>
          <w:sz w:val="28"/>
        </w:rPr>
      </w:pPr>
      <w:r>
        <w:rPr>
          <w:sz w:val="28"/>
        </w:rPr>
        <w:t>Space</w:t>
      </w:r>
      <w:r>
        <w:rPr>
          <w:spacing w:val="-5"/>
          <w:sz w:val="28"/>
        </w:rPr>
        <w:t xml:space="preserve"> </w:t>
      </w:r>
      <w:r>
        <w:rPr>
          <w:sz w:val="28"/>
        </w:rPr>
        <w:t>Complexity</w:t>
      </w:r>
      <w:r>
        <w:rPr>
          <w:spacing w:val="-5"/>
          <w:sz w:val="28"/>
        </w:rPr>
        <w:t xml:space="preserve"> </w:t>
      </w:r>
      <w:r>
        <w:rPr>
          <w:sz w:val="28"/>
        </w:rPr>
        <w:t>–</w:t>
      </w:r>
      <w:r>
        <w:rPr>
          <w:spacing w:val="-3"/>
          <w:sz w:val="28"/>
        </w:rPr>
        <w:t xml:space="preserve"> </w:t>
      </w:r>
      <w:r>
        <w:rPr>
          <w:spacing w:val="-4"/>
          <w:sz w:val="28"/>
        </w:rPr>
        <w:t>O(1)</w:t>
      </w:r>
    </w:p>
    <w:p w14:paraId="6B1F5BD4">
      <w:pPr>
        <w:spacing w:before="1"/>
        <w:ind w:left="0" w:right="0" w:firstLine="0"/>
        <w:jc w:val="left"/>
        <w:rPr>
          <w:sz w:val="28"/>
        </w:rPr>
      </w:pPr>
      <w:r>
        <w:rPr>
          <w:sz w:val="28"/>
        </w:rPr>
        <w:t>Selection</w:t>
      </w:r>
      <w:r>
        <w:rPr>
          <w:spacing w:val="-5"/>
          <w:sz w:val="28"/>
        </w:rPr>
        <w:t xml:space="preserve"> </w:t>
      </w:r>
      <w:r>
        <w:rPr>
          <w:sz w:val="28"/>
        </w:rPr>
        <w:t>Sort</w:t>
      </w:r>
      <w:r>
        <w:rPr>
          <w:spacing w:val="-3"/>
          <w:sz w:val="28"/>
        </w:rPr>
        <w:t xml:space="preserve"> </w:t>
      </w:r>
      <w:r>
        <w:rPr>
          <w:sz w:val="28"/>
        </w:rPr>
        <w:t>is</w:t>
      </w:r>
      <w:r>
        <w:rPr>
          <w:spacing w:val="-1"/>
          <w:sz w:val="28"/>
        </w:rPr>
        <w:t xml:space="preserve"> </w:t>
      </w:r>
      <w:r>
        <w:rPr>
          <w:sz w:val="28"/>
        </w:rPr>
        <w:t>an</w:t>
      </w:r>
      <w:r>
        <w:rPr>
          <w:spacing w:val="-4"/>
          <w:sz w:val="28"/>
        </w:rPr>
        <w:t xml:space="preserve"> </w:t>
      </w:r>
      <w:r>
        <w:rPr>
          <w:sz w:val="28"/>
        </w:rPr>
        <w:t>in-place</w:t>
      </w:r>
      <w:r>
        <w:rPr>
          <w:spacing w:val="-4"/>
          <w:sz w:val="28"/>
        </w:rPr>
        <w:t xml:space="preserve"> </w:t>
      </w:r>
      <w:r>
        <w:rPr>
          <w:sz w:val="28"/>
        </w:rPr>
        <w:t>sorting</w:t>
      </w:r>
      <w:r>
        <w:rPr>
          <w:spacing w:val="-1"/>
          <w:sz w:val="28"/>
        </w:rPr>
        <w:t xml:space="preserve"> </w:t>
      </w:r>
      <w:r>
        <w:rPr>
          <w:sz w:val="28"/>
        </w:rPr>
        <w:t>algorithm.</w:t>
      </w:r>
      <w:r>
        <w:rPr>
          <w:spacing w:val="-4"/>
          <w:sz w:val="28"/>
        </w:rPr>
        <w:t xml:space="preserve"> </w:t>
      </w:r>
      <w:r>
        <w:rPr>
          <w:sz w:val="28"/>
        </w:rPr>
        <w:t>It</w:t>
      </w:r>
      <w:r>
        <w:rPr>
          <w:spacing w:val="-3"/>
          <w:sz w:val="28"/>
        </w:rPr>
        <w:t xml:space="preserve"> </w:t>
      </w:r>
      <w:r>
        <w:rPr>
          <w:sz w:val="28"/>
        </w:rPr>
        <w:t>sorts</w:t>
      </w:r>
      <w:r>
        <w:rPr>
          <w:spacing w:val="-4"/>
          <w:sz w:val="28"/>
        </w:rPr>
        <w:t xml:space="preserve"> </w:t>
      </w:r>
      <w:r>
        <w:rPr>
          <w:sz w:val="28"/>
        </w:rPr>
        <w:t>the</w:t>
      </w:r>
      <w:r>
        <w:rPr>
          <w:spacing w:val="-4"/>
          <w:sz w:val="28"/>
        </w:rPr>
        <w:t xml:space="preserve"> </w:t>
      </w:r>
      <w:r>
        <w:rPr>
          <w:sz w:val="28"/>
        </w:rPr>
        <w:t>array</w:t>
      </w:r>
      <w:r>
        <w:rPr>
          <w:spacing w:val="-1"/>
          <w:sz w:val="28"/>
        </w:rPr>
        <w:t xml:space="preserve"> </w:t>
      </w:r>
      <w:r>
        <w:rPr>
          <w:sz w:val="28"/>
        </w:rPr>
        <w:t>by</w:t>
      </w:r>
      <w:r>
        <w:rPr>
          <w:spacing w:val="-1"/>
          <w:sz w:val="28"/>
        </w:rPr>
        <w:t xml:space="preserve"> </w:t>
      </w:r>
      <w:r>
        <w:rPr>
          <w:sz w:val="28"/>
        </w:rPr>
        <w:t>swapping</w:t>
      </w:r>
      <w:r>
        <w:rPr>
          <w:spacing w:val="-1"/>
          <w:sz w:val="28"/>
        </w:rPr>
        <w:t xml:space="preserve"> </w:t>
      </w:r>
      <w:r>
        <w:rPr>
          <w:sz w:val="28"/>
        </w:rPr>
        <w:t>elements</w:t>
      </w:r>
      <w:r>
        <w:rPr>
          <w:spacing w:val="-1"/>
          <w:sz w:val="28"/>
        </w:rPr>
        <w:t xml:space="preserve"> </w:t>
      </w:r>
      <w:r>
        <w:rPr>
          <w:sz w:val="28"/>
        </w:rPr>
        <w:t>within the same array and requires only one temporary variable for swapping.</w:t>
      </w:r>
    </w:p>
    <w:p w14:paraId="11306A1A">
      <w:pPr>
        <w:pStyle w:val="8"/>
        <w:numPr>
          <w:ilvl w:val="0"/>
          <w:numId w:val="4"/>
        </w:numPr>
        <w:tabs>
          <w:tab w:val="left" w:pos="720"/>
        </w:tabs>
        <w:spacing w:before="0" w:after="0" w:line="327" w:lineRule="exact"/>
        <w:ind w:left="720" w:right="0" w:hanging="360"/>
        <w:jc w:val="left"/>
        <w:rPr>
          <w:sz w:val="28"/>
        </w:rPr>
      </w:pPr>
      <w:r>
        <w:rPr>
          <w:sz w:val="28"/>
        </w:rPr>
        <w:t>Extra</w:t>
      </w:r>
      <w:r>
        <w:rPr>
          <w:spacing w:val="-3"/>
          <w:sz w:val="28"/>
        </w:rPr>
        <w:t xml:space="preserve"> </w:t>
      </w:r>
      <w:r>
        <w:rPr>
          <w:sz w:val="28"/>
        </w:rPr>
        <w:t>Memory</w:t>
      </w:r>
      <w:r>
        <w:rPr>
          <w:spacing w:val="-5"/>
          <w:sz w:val="28"/>
        </w:rPr>
        <w:t xml:space="preserve"> </w:t>
      </w:r>
      <w:r>
        <w:rPr>
          <w:sz w:val="28"/>
        </w:rPr>
        <w:t>Required</w:t>
      </w:r>
      <w:r>
        <w:rPr>
          <w:spacing w:val="-3"/>
          <w:sz w:val="28"/>
        </w:rPr>
        <w:t xml:space="preserve"> </w:t>
      </w:r>
      <w:r>
        <w:rPr>
          <w:sz w:val="28"/>
        </w:rPr>
        <w:t>=</w:t>
      </w:r>
      <w:r>
        <w:rPr>
          <w:spacing w:val="-4"/>
          <w:sz w:val="28"/>
        </w:rPr>
        <w:t xml:space="preserve"> </w:t>
      </w:r>
      <w:r>
        <w:rPr>
          <w:spacing w:val="-2"/>
          <w:sz w:val="28"/>
        </w:rPr>
        <w:t>Constant</w:t>
      </w:r>
    </w:p>
    <w:p w14:paraId="0D427A7B">
      <w:pPr>
        <w:pStyle w:val="8"/>
        <w:numPr>
          <w:ilvl w:val="0"/>
          <w:numId w:val="4"/>
        </w:numPr>
        <w:tabs>
          <w:tab w:val="left" w:pos="720"/>
        </w:tabs>
        <w:spacing w:before="1" w:after="0" w:line="240" w:lineRule="auto"/>
        <w:ind w:left="720" w:right="0" w:hanging="360"/>
        <w:jc w:val="left"/>
        <w:rPr>
          <w:sz w:val="28"/>
        </w:rPr>
      </w:pPr>
      <w:r>
        <w:rPr>
          <w:sz w:val="28"/>
        </w:rPr>
        <w:t>Space</w:t>
      </w:r>
      <w:r>
        <w:rPr>
          <w:spacing w:val="-5"/>
          <w:sz w:val="28"/>
        </w:rPr>
        <w:t xml:space="preserve"> </w:t>
      </w:r>
      <w:r>
        <w:rPr>
          <w:sz w:val="28"/>
        </w:rPr>
        <w:t>Complexity</w:t>
      </w:r>
      <w:r>
        <w:rPr>
          <w:spacing w:val="-5"/>
          <w:sz w:val="28"/>
        </w:rPr>
        <w:t xml:space="preserve"> </w:t>
      </w:r>
      <w:r>
        <w:rPr>
          <w:sz w:val="28"/>
        </w:rPr>
        <w:t>=</w:t>
      </w:r>
      <w:r>
        <w:rPr>
          <w:spacing w:val="-4"/>
          <w:sz w:val="28"/>
        </w:rPr>
        <w:t xml:space="preserve"> O(1)</w:t>
      </w:r>
    </w:p>
    <w:p w14:paraId="58192A37">
      <w:pPr>
        <w:pStyle w:val="6"/>
        <w:spacing w:before="327"/>
        <w:rPr>
          <w:sz w:val="28"/>
        </w:rPr>
      </w:pPr>
    </w:p>
    <w:p w14:paraId="44C60079">
      <w:pPr>
        <w:pStyle w:val="2"/>
      </w:pPr>
      <w:r>
        <w:t>Conclusion:-</w:t>
      </w:r>
    </w:p>
    <w:p w14:paraId="090D5D72">
      <w:pPr>
        <w:spacing w:before="1"/>
        <w:ind w:left="0" w:right="0" w:firstLine="0"/>
        <w:jc w:val="left"/>
        <w:rPr>
          <w:sz w:val="28"/>
        </w:rPr>
      </w:pPr>
      <w:r>
        <w:rPr>
          <w:sz w:val="28"/>
        </w:rPr>
        <w:t>The Selection Sort algorithm was successfully implemented in Python. It correctly sorts the given</w:t>
      </w:r>
      <w:r>
        <w:rPr>
          <w:spacing w:val="-2"/>
          <w:sz w:val="28"/>
        </w:rPr>
        <w:t xml:space="preserve"> </w:t>
      </w:r>
      <w:r>
        <w:rPr>
          <w:sz w:val="28"/>
        </w:rPr>
        <w:t>array</w:t>
      </w:r>
      <w:r>
        <w:rPr>
          <w:spacing w:val="-4"/>
          <w:sz w:val="28"/>
        </w:rPr>
        <w:t xml:space="preserve"> </w:t>
      </w:r>
      <w:r>
        <w:rPr>
          <w:sz w:val="28"/>
        </w:rPr>
        <w:t>by</w:t>
      </w:r>
      <w:r>
        <w:rPr>
          <w:spacing w:val="-2"/>
          <w:sz w:val="28"/>
        </w:rPr>
        <w:t xml:space="preserve"> </w:t>
      </w:r>
      <w:r>
        <w:rPr>
          <w:sz w:val="28"/>
        </w:rPr>
        <w:t>repeatedly</w:t>
      </w:r>
      <w:r>
        <w:rPr>
          <w:spacing w:val="-4"/>
          <w:sz w:val="28"/>
        </w:rPr>
        <w:t xml:space="preserve"> </w:t>
      </w:r>
      <w:r>
        <w:rPr>
          <w:sz w:val="28"/>
        </w:rPr>
        <w:t>selecting</w:t>
      </w:r>
      <w:r>
        <w:rPr>
          <w:spacing w:val="-4"/>
          <w:sz w:val="28"/>
        </w:rPr>
        <w:t xml:space="preserve"> </w:t>
      </w:r>
      <w:r>
        <w:rPr>
          <w:sz w:val="28"/>
        </w:rPr>
        <w:t>the</w:t>
      </w:r>
      <w:r>
        <w:rPr>
          <w:spacing w:val="-4"/>
          <w:sz w:val="28"/>
        </w:rPr>
        <w:t xml:space="preserve"> </w:t>
      </w:r>
      <w:r>
        <w:rPr>
          <w:sz w:val="28"/>
        </w:rPr>
        <w:t>smallest</w:t>
      </w:r>
      <w:r>
        <w:rPr>
          <w:spacing w:val="-2"/>
          <w:sz w:val="28"/>
        </w:rPr>
        <w:t xml:space="preserve"> </w:t>
      </w:r>
      <w:r>
        <w:rPr>
          <w:sz w:val="28"/>
        </w:rPr>
        <w:t>element</w:t>
      </w:r>
      <w:r>
        <w:rPr>
          <w:spacing w:val="-2"/>
          <w:sz w:val="28"/>
        </w:rPr>
        <w:t xml:space="preserve"> </w:t>
      </w:r>
      <w:r>
        <w:rPr>
          <w:sz w:val="28"/>
        </w:rPr>
        <w:t>and</w:t>
      </w:r>
      <w:r>
        <w:rPr>
          <w:spacing w:val="-2"/>
          <w:sz w:val="28"/>
        </w:rPr>
        <w:t xml:space="preserve"> </w:t>
      </w:r>
      <w:r>
        <w:rPr>
          <w:sz w:val="28"/>
        </w:rPr>
        <w:t>placing</w:t>
      </w:r>
      <w:r>
        <w:rPr>
          <w:spacing w:val="-5"/>
          <w:sz w:val="28"/>
        </w:rPr>
        <w:t xml:space="preserve"> </w:t>
      </w:r>
      <w:r>
        <w:rPr>
          <w:sz w:val="28"/>
        </w:rPr>
        <w:t>it</w:t>
      </w:r>
      <w:r>
        <w:rPr>
          <w:spacing w:val="-4"/>
          <w:sz w:val="28"/>
        </w:rPr>
        <w:t xml:space="preserve"> </w:t>
      </w:r>
      <w:r>
        <w:rPr>
          <w:sz w:val="28"/>
        </w:rPr>
        <w:t>in</w:t>
      </w:r>
      <w:r>
        <w:rPr>
          <w:spacing w:val="-2"/>
          <w:sz w:val="28"/>
        </w:rPr>
        <w:t xml:space="preserve"> </w:t>
      </w:r>
      <w:r>
        <w:rPr>
          <w:sz w:val="28"/>
        </w:rPr>
        <w:t>the</w:t>
      </w:r>
      <w:r>
        <w:rPr>
          <w:spacing w:val="-4"/>
          <w:sz w:val="28"/>
        </w:rPr>
        <w:t xml:space="preserve"> </w:t>
      </w:r>
      <w:r>
        <w:rPr>
          <w:sz w:val="28"/>
        </w:rPr>
        <w:t>correct</w:t>
      </w:r>
      <w:r>
        <w:rPr>
          <w:spacing w:val="-1"/>
          <w:sz w:val="28"/>
        </w:rPr>
        <w:t xml:space="preserve"> </w:t>
      </w:r>
      <w:r>
        <w:rPr>
          <w:sz w:val="28"/>
        </w:rPr>
        <w:t xml:space="preserve">position. Although it minimizes the number of swaps, it still requires </w:t>
      </w:r>
      <w:r>
        <w:rPr>
          <w:b/>
          <w:sz w:val="28"/>
        </w:rPr>
        <w:t xml:space="preserve">O(n²) </w:t>
      </w:r>
      <w:r>
        <w:rPr>
          <w:sz w:val="28"/>
        </w:rPr>
        <w:t>time in all cases due to the fixed number of comparisons. Hence, Selection Sort is simple to implement but is mainly suitable for small datasets.</w:t>
      </w:r>
    </w:p>
    <w:p w14:paraId="5D97A844">
      <w:pPr>
        <w:spacing w:after="0"/>
        <w:jc w:val="left"/>
        <w:rPr>
          <w:sz w:val="28"/>
        </w:rPr>
        <w:sectPr>
          <w:pgSz w:w="12240" w:h="15840"/>
          <w:pgMar w:top="1380" w:right="360" w:bottom="620" w:left="720" w:header="177" w:footer="431" w:gutter="0"/>
          <w:cols w:space="720" w:num="1"/>
        </w:sectPr>
      </w:pPr>
    </w:p>
    <w:p w14:paraId="3029CFB0">
      <w:pPr>
        <w:pStyle w:val="6"/>
        <w:spacing w:before="105"/>
        <w:rPr>
          <w:sz w:val="20"/>
        </w:rPr>
      </w:pPr>
    </w:p>
    <w:p w14:paraId="7DCE24B2">
      <w:pPr>
        <w:spacing w:line="34" w:lineRule="exact"/>
        <w:ind w:left="720" w:right="0" w:firstLine="0"/>
        <w:rPr>
          <w:position w:val="0"/>
          <w:sz w:val="3"/>
        </w:rPr>
      </w:pPr>
      <w:r>
        <w:rPr>
          <w:position w:val="0"/>
          <w:sz w:val="3"/>
        </w:rPr>
        <mc:AlternateContent>
          <mc:Choice Requires="wpg">
            <w:drawing>
              <wp:inline distT="0" distB="0" distL="0" distR="0">
                <wp:extent cx="6175375" cy="22225"/>
                <wp:effectExtent l="0" t="0" r="0" b="6350"/>
                <wp:docPr id="54" name="Group 54"/>
                <wp:cNvGraphicFramePr/>
                <a:graphic xmlns:a="http://schemas.openxmlformats.org/drawingml/2006/main">
                  <a:graphicData uri="http://schemas.microsoft.com/office/word/2010/wordprocessingGroup">
                    <wpg:wgp>
                      <wpg:cNvGrpSpPr/>
                      <wpg:grpSpPr>
                        <a:xfrm>
                          <a:off x="0" y="0"/>
                          <a:ext cx="6175375" cy="22225"/>
                          <a:chOff x="0" y="0"/>
                          <a:chExt cx="6175375" cy="22225"/>
                        </a:xfrm>
                      </wpg:grpSpPr>
                      <wps:wsp>
                        <wps:cNvPr id="55" name="Graphic 55"/>
                        <wps:cNvSpPr/>
                        <wps:spPr>
                          <a:xfrm>
                            <a:off x="0" y="0"/>
                            <a:ext cx="6172200" cy="21590"/>
                          </a:xfrm>
                          <a:custGeom>
                            <a:avLst/>
                            <a:gdLst/>
                            <a:ahLst/>
                            <a:cxnLst/>
                            <a:rect l="l" t="t" r="r" b="b"/>
                            <a:pathLst>
                              <a:path w="6172200" h="21590">
                                <a:moveTo>
                                  <a:pt x="6172200" y="0"/>
                                </a:moveTo>
                                <a:lnTo>
                                  <a:pt x="0" y="0"/>
                                </a:lnTo>
                                <a:lnTo>
                                  <a:pt x="0" y="21590"/>
                                </a:lnTo>
                                <a:lnTo>
                                  <a:pt x="6172200" y="21590"/>
                                </a:lnTo>
                                <a:lnTo>
                                  <a:pt x="6172200" y="0"/>
                                </a:lnTo>
                                <a:close/>
                              </a:path>
                            </a:pathLst>
                          </a:custGeom>
                          <a:solidFill>
                            <a:srgbClr val="9F9F9F"/>
                          </a:solidFill>
                        </wps:spPr>
                        <wps:bodyPr wrap="square" lIns="0" tIns="0" rIns="0" bIns="0" rtlCol="0">
                          <a:noAutofit/>
                        </wps:bodyPr>
                      </wps:wsp>
                      <wps:wsp>
                        <wps:cNvPr id="56" name="Graphic 56"/>
                        <wps:cNvSpPr/>
                        <wps:spPr>
                          <a:xfrm>
                            <a:off x="61719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noAutofit/>
                        </wps:bodyPr>
                      </wps:wsp>
                      <wps:wsp>
                        <wps:cNvPr id="57" name="Graphic 57"/>
                        <wps:cNvSpPr/>
                        <wps:spPr>
                          <a:xfrm>
                            <a:off x="304" y="507"/>
                            <a:ext cx="6174740" cy="18415"/>
                          </a:xfrm>
                          <a:custGeom>
                            <a:avLst/>
                            <a:gdLst/>
                            <a:ahLst/>
                            <a:cxnLst/>
                            <a:rect l="l" t="t" r="r" b="b"/>
                            <a:pathLst>
                              <a:path w="6174740" h="18415">
                                <a:moveTo>
                                  <a:pt x="3048" y="3048"/>
                                </a:moveTo>
                                <a:lnTo>
                                  <a:pt x="0" y="3048"/>
                                </a:lnTo>
                                <a:lnTo>
                                  <a:pt x="0" y="18288"/>
                                </a:lnTo>
                                <a:lnTo>
                                  <a:pt x="3048" y="18288"/>
                                </a:lnTo>
                                <a:lnTo>
                                  <a:pt x="3048" y="3048"/>
                                </a:lnTo>
                                <a:close/>
                              </a:path>
                              <a:path w="6174740" h="18415">
                                <a:moveTo>
                                  <a:pt x="6174676" y="0"/>
                                </a:moveTo>
                                <a:lnTo>
                                  <a:pt x="6171641" y="0"/>
                                </a:lnTo>
                                <a:lnTo>
                                  <a:pt x="6171641" y="3048"/>
                                </a:lnTo>
                                <a:lnTo>
                                  <a:pt x="6174676" y="3048"/>
                                </a:lnTo>
                                <a:lnTo>
                                  <a:pt x="6174676" y="0"/>
                                </a:lnTo>
                                <a:close/>
                              </a:path>
                            </a:pathLst>
                          </a:custGeom>
                          <a:solidFill>
                            <a:srgbClr val="9F9F9F"/>
                          </a:solidFill>
                        </wps:spPr>
                        <wps:bodyPr wrap="square" lIns="0" tIns="0" rIns="0" bIns="0" rtlCol="0">
                          <a:noAutofit/>
                        </wps:bodyPr>
                      </wps:wsp>
                      <wps:wsp>
                        <wps:cNvPr id="58" name="Graphic 58"/>
                        <wps:cNvSpPr/>
                        <wps:spPr>
                          <a:xfrm>
                            <a:off x="61719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DFDFDF"/>
                          </a:solidFill>
                        </wps:spPr>
                        <wps:bodyPr wrap="square" lIns="0" tIns="0" rIns="0" bIns="0" rtlCol="0">
                          <a:noAutofit/>
                        </wps:bodyPr>
                      </wps:wsp>
                      <wps:wsp>
                        <wps:cNvPr id="59" name="Graphic 59"/>
                        <wps:cNvSpPr/>
                        <wps:spPr>
                          <a:xfrm>
                            <a:off x="304" y="18796"/>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noAutofit/>
                        </wps:bodyPr>
                      </wps:wsp>
                      <wps:wsp>
                        <wps:cNvPr id="60" name="Graphic 60"/>
                        <wps:cNvSpPr/>
                        <wps:spPr>
                          <a:xfrm>
                            <a:off x="304" y="18795"/>
                            <a:ext cx="6174740" cy="3175"/>
                          </a:xfrm>
                          <a:custGeom>
                            <a:avLst/>
                            <a:gdLst/>
                            <a:ahLst/>
                            <a:cxnLst/>
                            <a:rect l="l" t="t" r="r" b="b"/>
                            <a:pathLst>
                              <a:path w="6174740" h="3175">
                                <a:moveTo>
                                  <a:pt x="6171552" y="0"/>
                                </a:moveTo>
                                <a:lnTo>
                                  <a:pt x="0" y="0"/>
                                </a:lnTo>
                                <a:lnTo>
                                  <a:pt x="0" y="3048"/>
                                </a:lnTo>
                                <a:lnTo>
                                  <a:pt x="6171552" y="3048"/>
                                </a:lnTo>
                                <a:lnTo>
                                  <a:pt x="6171552" y="0"/>
                                </a:lnTo>
                                <a:close/>
                              </a:path>
                              <a:path w="6174740" h="3175">
                                <a:moveTo>
                                  <a:pt x="6174676" y="0"/>
                                </a:moveTo>
                                <a:lnTo>
                                  <a:pt x="6171641" y="0"/>
                                </a:lnTo>
                                <a:lnTo>
                                  <a:pt x="6171641" y="3048"/>
                                </a:lnTo>
                                <a:lnTo>
                                  <a:pt x="6174676" y="3048"/>
                                </a:lnTo>
                                <a:lnTo>
                                  <a:pt x="6174676" y="0"/>
                                </a:lnTo>
                                <a:close/>
                              </a:path>
                            </a:pathLst>
                          </a:custGeom>
                          <a:solidFill>
                            <a:srgbClr val="DFDFDF"/>
                          </a:solidFill>
                        </wps:spPr>
                        <wps:bodyPr wrap="square" lIns="0" tIns="0" rIns="0" bIns="0" rtlCol="0">
                          <a:noAutofit/>
                        </wps:bodyPr>
                      </wps:wsp>
                    </wpg:wgp>
                  </a:graphicData>
                </a:graphic>
              </wp:inline>
            </w:drawing>
          </mc:Choice>
          <mc:Fallback>
            <w:pict>
              <v:group id="_x0000_s1026" o:spid="_x0000_s1026" o:spt="203" style="height:1.75pt;width:486.25pt;" coordsize="6175375,22225" o:gfxdata="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&#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F02067VAAAAAwEAAA8AAAAAAAAAAQAgAAAAIgAAAGRy&#10;cy9kb3ducmV2LnhtbFBLAQIUABQAAAAIAIdO4kCjxqAPCQQAACUXAAAOAAAAAAAAAAEAIAAAACQB&#10;AABkcnMvZTJvRG9jLnhtbFBLBQYAAAAABgAGAFkBAACfBwAAAAA=&#10;">
                <o:lock v:ext="edit" aspectratio="f"/>
                <v:shape id="Graphic 55" o:spid="_x0000_s1026" o:spt="100" style="position:absolute;left:0;top:0;height:21590;width:6172200;" fillcolor="#9F9F9F" filled="t" stroked="f" coordsize="6172200,21590" o:gfxdata="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WG0WugAAANsA&#10;AAAPAAAAAAAAAAEAIAAAACIAAABkcnMvZG93bnJldi54bWxQSwECFAAUAAAACACHTuJAMy8FnjsA&#10;AAA5AAAAEAAAAAAAAAABACAAAAAJAQAAZHJzL3NoYXBleG1sLnhtbFBLBQYAAAAABgAGAFsBAACz&#10;AwAAAAA=&#10;" path="m6172200,0l0,0,0,21590,6172200,21590,6172200,0xe">
                  <v:fill on="t" focussize="0,0"/>
                  <v:stroke on="f"/>
                  <v:imagedata o:title=""/>
                  <o:lock v:ext="edit" aspectratio="f"/>
                  <v:textbox inset="0mm,0mm,0mm,0mm"/>
                </v:shape>
                <v:shape id="Graphic 56" o:spid="_x0000_s1026" o:spt="100" style="position:absolute;left:6171946;top:507;height:3175;width:3175;" fillcolor="#DFDFDF" filled="t" stroked="f" coordsize="3175,3175" o:gfxdata="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4uVHyugAAANs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57" o:spid="_x0000_s1026" o:spt="100" style="position:absolute;left:304;top:507;height:18415;width:6174740;" fillcolor="#9F9F9F" filled="t" stroked="f" coordsize="6174740,18415" o:gfxdata="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82P174A&#10;AADbAAAADwAAAAAAAAABACAAAAAiAAAAZHJzL2Rvd25yZXYueG1sUEsBAhQAFAAAAAgAh07iQDMv&#10;BZ47AAAAOQAAABAAAAAAAAAAAQAgAAAADQEAAGRycy9zaGFwZXhtbC54bWxQSwUGAAAAAAYABgBb&#10;AQAAtwMAAAAA&#10;" path="m3048,3048l0,3048,0,18288,3048,18288,3048,3048xem6174676,0l6171641,0,6171641,3048,6174676,3048,6174676,0xe">
                  <v:fill on="t" focussize="0,0"/>
                  <v:stroke on="f"/>
                  <v:imagedata o:title=""/>
                  <o:lock v:ext="edit" aspectratio="f"/>
                  <v:textbox inset="0mm,0mm,0mm,0mm"/>
                </v:shape>
                <v:shape id="Graphic 58" o:spid="_x0000_s1026" o:spt="100" style="position:absolute;left:6171946;top:3556;height:15240;width:3175;" fillcolor="#DFDFDF" filled="t" stroked="f" coordsize="3175,15240" o:gfxdata="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hkYLgAAADbAAAA&#10;DwAAAAAAAAABACAAAAAiAAAAZHJzL2Rvd25yZXYueG1sUEsBAhQAFAAAAAgAh07iQDMvBZ47AAAA&#10;OQAAABAAAAAAAAAAAQAgAAAABwEAAGRycy9zaGFwZXhtbC54bWxQSwUGAAAAAAYABgBbAQAAsQMA&#10;AAAA&#10;" path="m3047,0l0,0,0,15240,3047,15240,3047,0xe">
                  <v:fill on="t" focussize="0,0"/>
                  <v:stroke on="f"/>
                  <v:imagedata o:title=""/>
                  <o:lock v:ext="edit" aspectratio="f"/>
                  <v:textbox inset="0mm,0mm,0mm,0mm"/>
                </v:shape>
                <v:shape id="Graphic 59" o:spid="_x0000_s1026" o:spt="100" style="position:absolute;left:304;top:18796;height:3175;width:3175;" fillcolor="#9F9F9F" filled="t" stroked="f" coordsize="3175,3175" o:gfxdata="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qyBqLsAAADb&#10;AAAADwAAAAAAAAABACAAAAAiAAAAZHJzL2Rvd25yZXYueG1sUEsBAhQAFAAAAAgAh07iQDMvBZ47&#10;AAAAOQAAABAAAAAAAAAAAQAgAAAACgEAAGRycy9zaGFwZXhtbC54bWxQSwUGAAAAAAYABgBbAQAA&#10;tAMAAAAA&#10;" path="m3046,0l0,0,0,3048,3046,3048,3046,0xe">
                  <v:fill on="t" focussize="0,0"/>
                  <v:stroke on="f"/>
                  <v:imagedata o:title=""/>
                  <o:lock v:ext="edit" aspectratio="f"/>
                  <v:textbox inset="0mm,0mm,0mm,0mm"/>
                </v:shape>
                <v:shape id="Graphic 60" o:spid="_x0000_s1026" o:spt="100" style="position:absolute;left:304;top:18795;height:3175;width:6174740;" fillcolor="#DFDFDF" filled="t" stroked="f" coordsize="6174740,3175" o:gfxdata="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zG6ge8AAAA&#10;2wAAAA8AAAAAAAAAAQAgAAAAIgAAAGRycy9kb3ducmV2LnhtbFBLAQIUABQAAAAIAIdO4kAzLwWe&#10;OwAAADkAAAAQAAAAAAAAAAEAIAAAAAsBAABkcnMvc2hhcGV4bWwueG1sUEsFBgAAAAAGAAYAWwEA&#10;ALUDAAAAAA==&#10;" path="m6171552,0l0,0,0,3048,6171552,3048,6171552,0xem6174676,0l6171641,0,6171641,3048,6174676,3048,6174676,0xe">
                  <v:fill on="t" focussize="0,0"/>
                  <v:stroke on="f"/>
                  <v:imagedata o:title=""/>
                  <o:lock v:ext="edit" aspectratio="f"/>
                  <v:textbox inset="0mm,0mm,0mm,0mm"/>
                </v:shape>
                <w10:wrap type="none"/>
                <w10:anchorlock/>
              </v:group>
            </w:pict>
          </mc:Fallback>
        </mc:AlternateContent>
      </w:r>
    </w:p>
    <w:p w14:paraId="72F300C7">
      <w:pPr>
        <w:pStyle w:val="2"/>
        <w:spacing w:before="286"/>
      </w:pPr>
      <w:r>
        <w:t>Insertion</w:t>
      </w:r>
      <w:r>
        <w:rPr>
          <w:spacing w:val="-10"/>
        </w:rPr>
        <w:t xml:space="preserve"> </w:t>
      </w:r>
      <w:r>
        <w:rPr>
          <w:spacing w:val="-2"/>
        </w:rPr>
        <w:t>sort:-</w:t>
      </w:r>
    </w:p>
    <w:p w14:paraId="0496A9C3">
      <w:pPr>
        <w:pStyle w:val="3"/>
        <w:spacing w:before="259" w:line="257" w:lineRule="exact"/>
      </w:pPr>
      <w:r>
        <w:t>Aim:-</w:t>
      </w:r>
    </w:p>
    <w:p w14:paraId="14890AFD">
      <w:pPr>
        <w:pStyle w:val="6"/>
        <w:spacing w:line="257" w:lineRule="exact"/>
      </w:pPr>
      <w:r>
        <w:t>To</w:t>
      </w:r>
      <w:r>
        <w:rPr>
          <w:spacing w:val="-6"/>
        </w:rPr>
        <w:t xml:space="preserve"> </w:t>
      </w:r>
      <w:r>
        <w:t>implement</w:t>
      </w:r>
      <w:r>
        <w:rPr>
          <w:spacing w:val="-5"/>
        </w:rPr>
        <w:t xml:space="preserve"> </w:t>
      </w:r>
      <w:r>
        <w:t>the</w:t>
      </w:r>
      <w:r>
        <w:rPr>
          <w:spacing w:val="-4"/>
        </w:rPr>
        <w:t xml:space="preserve"> </w:t>
      </w:r>
      <w:r>
        <w:t>Insertion</w:t>
      </w:r>
      <w:r>
        <w:rPr>
          <w:spacing w:val="-4"/>
        </w:rPr>
        <w:t xml:space="preserve"> </w:t>
      </w:r>
      <w:r>
        <w:t>Sort</w:t>
      </w:r>
      <w:r>
        <w:rPr>
          <w:spacing w:val="-6"/>
        </w:rPr>
        <w:t xml:space="preserve"> </w:t>
      </w:r>
      <w:r>
        <w:t>algorithm</w:t>
      </w:r>
      <w:r>
        <w:rPr>
          <w:spacing w:val="-2"/>
        </w:rPr>
        <w:t xml:space="preserve"> </w:t>
      </w:r>
      <w:r>
        <w:t>in</w:t>
      </w:r>
      <w:r>
        <w:rPr>
          <w:spacing w:val="-5"/>
        </w:rPr>
        <w:t xml:space="preserve"> </w:t>
      </w:r>
      <w:r>
        <w:t>Python</w:t>
      </w:r>
      <w:r>
        <w:rPr>
          <w:spacing w:val="-5"/>
        </w:rPr>
        <w:t xml:space="preserve"> </w:t>
      </w:r>
      <w:r>
        <w:t>and</w:t>
      </w:r>
      <w:r>
        <w:rPr>
          <w:spacing w:val="-4"/>
        </w:rPr>
        <w:t xml:space="preserve"> </w:t>
      </w:r>
      <w:r>
        <w:t>analyze</w:t>
      </w:r>
      <w:r>
        <w:rPr>
          <w:spacing w:val="-4"/>
        </w:rPr>
        <w:t xml:space="preserve"> </w:t>
      </w:r>
      <w:r>
        <w:t>its</w:t>
      </w:r>
      <w:r>
        <w:rPr>
          <w:spacing w:val="-4"/>
        </w:rPr>
        <w:t xml:space="preserve"> </w:t>
      </w:r>
      <w:r>
        <w:t>time</w:t>
      </w:r>
      <w:r>
        <w:rPr>
          <w:spacing w:val="-3"/>
        </w:rPr>
        <w:t xml:space="preserve"> </w:t>
      </w:r>
      <w:r>
        <w:rPr>
          <w:spacing w:val="-2"/>
        </w:rPr>
        <w:t>complexity.</w:t>
      </w:r>
    </w:p>
    <w:p w14:paraId="52F40CE8">
      <w:pPr>
        <w:pStyle w:val="6"/>
      </w:pPr>
    </w:p>
    <w:p w14:paraId="4BF1A0FA">
      <w:pPr>
        <w:pStyle w:val="3"/>
      </w:pPr>
      <w:r>
        <w:t>Algorithm:-</w:t>
      </w:r>
    </w:p>
    <w:p w14:paraId="50892441">
      <w:pPr>
        <w:pStyle w:val="8"/>
        <w:numPr>
          <w:ilvl w:val="0"/>
          <w:numId w:val="5"/>
        </w:numPr>
        <w:tabs>
          <w:tab w:val="left" w:pos="720"/>
        </w:tabs>
        <w:spacing w:before="1" w:after="0" w:line="257" w:lineRule="exact"/>
        <w:ind w:left="720" w:right="0" w:hanging="360"/>
        <w:jc w:val="left"/>
        <w:rPr>
          <w:sz w:val="22"/>
        </w:rPr>
      </w:pPr>
      <w:r>
        <w:rPr>
          <w:spacing w:val="-2"/>
          <w:sz w:val="22"/>
        </w:rPr>
        <w:t>Start.</w:t>
      </w:r>
    </w:p>
    <w:p w14:paraId="37F73091">
      <w:pPr>
        <w:pStyle w:val="8"/>
        <w:numPr>
          <w:ilvl w:val="0"/>
          <w:numId w:val="5"/>
        </w:numPr>
        <w:tabs>
          <w:tab w:val="left" w:pos="720"/>
        </w:tabs>
        <w:spacing w:before="0" w:after="0" w:line="257" w:lineRule="exact"/>
        <w:ind w:left="720" w:right="0" w:hanging="360"/>
        <w:jc w:val="left"/>
        <w:rPr>
          <w:sz w:val="22"/>
        </w:rPr>
      </w:pPr>
      <w:r>
        <w:rPr>
          <w:sz w:val="22"/>
        </w:rPr>
        <w:t>Read</w:t>
      </w:r>
      <w:r>
        <w:rPr>
          <w:spacing w:val="-3"/>
          <w:sz w:val="22"/>
        </w:rPr>
        <w:t xml:space="preserve"> </w:t>
      </w:r>
      <w:r>
        <w:rPr>
          <w:sz w:val="22"/>
        </w:rPr>
        <w:t>the</w:t>
      </w:r>
      <w:r>
        <w:rPr>
          <w:spacing w:val="-3"/>
          <w:sz w:val="22"/>
        </w:rPr>
        <w:t xml:space="preserve"> </w:t>
      </w:r>
      <w:r>
        <w:rPr>
          <w:sz w:val="22"/>
        </w:rPr>
        <w:t>number</w:t>
      </w:r>
      <w:r>
        <w:rPr>
          <w:spacing w:val="-3"/>
          <w:sz w:val="22"/>
        </w:rPr>
        <w:t xml:space="preserve"> </w:t>
      </w:r>
      <w:r>
        <w:rPr>
          <w:sz w:val="22"/>
        </w:rPr>
        <w:t>of</w:t>
      </w:r>
      <w:r>
        <w:rPr>
          <w:spacing w:val="-3"/>
          <w:sz w:val="22"/>
        </w:rPr>
        <w:t xml:space="preserve"> </w:t>
      </w:r>
      <w:r>
        <w:rPr>
          <w:sz w:val="22"/>
        </w:rPr>
        <w:t>elements</w:t>
      </w:r>
      <w:r>
        <w:rPr>
          <w:spacing w:val="-2"/>
          <w:sz w:val="22"/>
        </w:rPr>
        <w:t xml:space="preserve"> </w:t>
      </w:r>
      <w:r>
        <w:rPr>
          <w:sz w:val="22"/>
        </w:rPr>
        <w:t>and</w:t>
      </w:r>
      <w:r>
        <w:rPr>
          <w:spacing w:val="-4"/>
          <w:sz w:val="22"/>
        </w:rPr>
        <w:t xml:space="preserve"> </w:t>
      </w:r>
      <w:r>
        <w:rPr>
          <w:sz w:val="22"/>
        </w:rPr>
        <w:t>the</w:t>
      </w:r>
      <w:r>
        <w:rPr>
          <w:spacing w:val="-2"/>
          <w:sz w:val="22"/>
        </w:rPr>
        <w:t xml:space="preserve"> array.</w:t>
      </w:r>
    </w:p>
    <w:p w14:paraId="7EB49395">
      <w:pPr>
        <w:pStyle w:val="8"/>
        <w:numPr>
          <w:ilvl w:val="0"/>
          <w:numId w:val="5"/>
        </w:numPr>
        <w:tabs>
          <w:tab w:val="left" w:pos="720"/>
        </w:tabs>
        <w:spacing w:before="2" w:after="0" w:line="257" w:lineRule="exact"/>
        <w:ind w:left="720" w:right="0" w:hanging="360"/>
        <w:jc w:val="left"/>
        <w:rPr>
          <w:sz w:val="22"/>
        </w:rPr>
      </w:pPr>
      <w:r>
        <w:rPr>
          <w:sz w:val="22"/>
        </w:rPr>
        <w:t>Assume</w:t>
      </w:r>
      <w:r>
        <w:rPr>
          <w:spacing w:val="-5"/>
          <w:sz w:val="22"/>
        </w:rPr>
        <w:t xml:space="preserve"> </w:t>
      </w:r>
      <w:r>
        <w:rPr>
          <w:sz w:val="22"/>
        </w:rPr>
        <w:t>the</w:t>
      </w:r>
      <w:r>
        <w:rPr>
          <w:spacing w:val="-5"/>
          <w:sz w:val="22"/>
        </w:rPr>
        <w:t xml:space="preserve"> </w:t>
      </w:r>
      <w:r>
        <w:rPr>
          <w:sz w:val="22"/>
        </w:rPr>
        <w:t>first</w:t>
      </w:r>
      <w:r>
        <w:rPr>
          <w:spacing w:val="-5"/>
          <w:sz w:val="22"/>
        </w:rPr>
        <w:t xml:space="preserve"> </w:t>
      </w:r>
      <w:r>
        <w:rPr>
          <w:sz w:val="22"/>
        </w:rPr>
        <w:t>element</w:t>
      </w:r>
      <w:r>
        <w:rPr>
          <w:spacing w:val="-5"/>
          <w:sz w:val="22"/>
        </w:rPr>
        <w:t xml:space="preserve"> </w:t>
      </w:r>
      <w:r>
        <w:rPr>
          <w:sz w:val="22"/>
        </w:rPr>
        <w:t>is</w:t>
      </w:r>
      <w:r>
        <w:rPr>
          <w:spacing w:val="-4"/>
          <w:sz w:val="22"/>
        </w:rPr>
        <w:t xml:space="preserve"> </w:t>
      </w:r>
      <w:r>
        <w:rPr>
          <w:sz w:val="22"/>
        </w:rPr>
        <w:t>already</w:t>
      </w:r>
      <w:r>
        <w:rPr>
          <w:spacing w:val="-5"/>
          <w:sz w:val="22"/>
        </w:rPr>
        <w:t xml:space="preserve"> </w:t>
      </w:r>
      <w:r>
        <w:rPr>
          <w:spacing w:val="-2"/>
          <w:sz w:val="22"/>
        </w:rPr>
        <w:t>sorted.</w:t>
      </w:r>
    </w:p>
    <w:p w14:paraId="2457334A">
      <w:pPr>
        <w:pStyle w:val="8"/>
        <w:numPr>
          <w:ilvl w:val="0"/>
          <w:numId w:val="5"/>
        </w:numPr>
        <w:tabs>
          <w:tab w:val="left" w:pos="720"/>
        </w:tabs>
        <w:spacing w:before="0" w:after="0" w:line="257" w:lineRule="exact"/>
        <w:ind w:left="720" w:right="0" w:hanging="360"/>
        <w:jc w:val="left"/>
        <w:rPr>
          <w:sz w:val="22"/>
        </w:rPr>
      </w:pPr>
      <w:r>
        <w:rPr>
          <w:sz w:val="22"/>
        </w:rPr>
        <w:t>Select</w:t>
      </w:r>
      <w:r>
        <w:rPr>
          <w:spacing w:val="-4"/>
          <w:sz w:val="22"/>
        </w:rPr>
        <w:t xml:space="preserve"> </w:t>
      </w:r>
      <w:r>
        <w:rPr>
          <w:sz w:val="22"/>
        </w:rPr>
        <w:t>the</w:t>
      </w:r>
      <w:r>
        <w:rPr>
          <w:spacing w:val="-2"/>
          <w:sz w:val="22"/>
        </w:rPr>
        <w:t xml:space="preserve"> </w:t>
      </w:r>
      <w:r>
        <w:rPr>
          <w:sz w:val="22"/>
        </w:rPr>
        <w:t>next</w:t>
      </w:r>
      <w:r>
        <w:rPr>
          <w:spacing w:val="-3"/>
          <w:sz w:val="22"/>
        </w:rPr>
        <w:t xml:space="preserve"> </w:t>
      </w:r>
      <w:r>
        <w:rPr>
          <w:sz w:val="22"/>
        </w:rPr>
        <w:t>element</w:t>
      </w:r>
      <w:r>
        <w:rPr>
          <w:spacing w:val="-3"/>
          <w:sz w:val="22"/>
        </w:rPr>
        <w:t xml:space="preserve"> </w:t>
      </w:r>
      <w:r>
        <w:rPr>
          <w:spacing w:val="-2"/>
          <w:sz w:val="22"/>
        </w:rPr>
        <w:t>(key).</w:t>
      </w:r>
    </w:p>
    <w:p w14:paraId="74780F4A">
      <w:pPr>
        <w:pStyle w:val="8"/>
        <w:numPr>
          <w:ilvl w:val="0"/>
          <w:numId w:val="5"/>
        </w:numPr>
        <w:tabs>
          <w:tab w:val="left" w:pos="720"/>
        </w:tabs>
        <w:spacing w:before="2" w:after="0" w:line="257" w:lineRule="exact"/>
        <w:ind w:left="720" w:right="0" w:hanging="360"/>
        <w:jc w:val="left"/>
        <w:rPr>
          <w:sz w:val="22"/>
        </w:rPr>
      </w:pPr>
      <w:r>
        <w:rPr>
          <w:sz w:val="22"/>
        </w:rPr>
        <w:t>Compare</w:t>
      </w:r>
      <w:r>
        <w:rPr>
          <w:spacing w:val="-3"/>
          <w:sz w:val="22"/>
        </w:rPr>
        <w:t xml:space="preserve"> </w:t>
      </w:r>
      <w:r>
        <w:rPr>
          <w:sz w:val="22"/>
        </w:rPr>
        <w:t>the</w:t>
      </w:r>
      <w:r>
        <w:rPr>
          <w:spacing w:val="-3"/>
          <w:sz w:val="22"/>
        </w:rPr>
        <w:t xml:space="preserve"> </w:t>
      </w:r>
      <w:r>
        <w:rPr>
          <w:sz w:val="22"/>
        </w:rPr>
        <w:t>key</w:t>
      </w:r>
      <w:r>
        <w:rPr>
          <w:spacing w:val="-4"/>
          <w:sz w:val="22"/>
        </w:rPr>
        <w:t xml:space="preserve"> </w:t>
      </w:r>
      <w:r>
        <w:rPr>
          <w:sz w:val="22"/>
        </w:rPr>
        <w:t>with</w:t>
      </w:r>
      <w:r>
        <w:rPr>
          <w:spacing w:val="-2"/>
          <w:sz w:val="22"/>
        </w:rPr>
        <w:t xml:space="preserve"> </w:t>
      </w:r>
      <w:r>
        <w:rPr>
          <w:sz w:val="22"/>
        </w:rPr>
        <w:t>the</w:t>
      </w:r>
      <w:r>
        <w:rPr>
          <w:spacing w:val="-6"/>
          <w:sz w:val="22"/>
        </w:rPr>
        <w:t xml:space="preserve"> </w:t>
      </w:r>
      <w:r>
        <w:rPr>
          <w:sz w:val="22"/>
        </w:rPr>
        <w:t>elements</w:t>
      </w:r>
      <w:r>
        <w:rPr>
          <w:spacing w:val="-2"/>
          <w:sz w:val="22"/>
        </w:rPr>
        <w:t xml:space="preserve"> </w:t>
      </w:r>
      <w:r>
        <w:rPr>
          <w:sz w:val="22"/>
        </w:rPr>
        <w:t>before</w:t>
      </w:r>
      <w:r>
        <w:rPr>
          <w:spacing w:val="-2"/>
          <w:sz w:val="22"/>
        </w:rPr>
        <w:t xml:space="preserve"> </w:t>
      </w:r>
      <w:r>
        <w:rPr>
          <w:spacing w:val="-5"/>
          <w:sz w:val="22"/>
        </w:rPr>
        <w:t>it.</w:t>
      </w:r>
    </w:p>
    <w:p w14:paraId="73C1CA09">
      <w:pPr>
        <w:pStyle w:val="8"/>
        <w:numPr>
          <w:ilvl w:val="0"/>
          <w:numId w:val="5"/>
        </w:numPr>
        <w:tabs>
          <w:tab w:val="left" w:pos="720"/>
        </w:tabs>
        <w:spacing w:before="0" w:after="0" w:line="257" w:lineRule="exact"/>
        <w:ind w:left="720" w:right="0" w:hanging="360"/>
        <w:jc w:val="left"/>
        <w:rPr>
          <w:sz w:val="22"/>
        </w:rPr>
      </w:pPr>
      <w:r>
        <w:rPr>
          <w:sz w:val="22"/>
        </w:rPr>
        <w:t>Shift</w:t>
      </w:r>
      <w:r>
        <w:rPr>
          <w:spacing w:val="-6"/>
          <w:sz w:val="22"/>
        </w:rPr>
        <w:t xml:space="preserve"> </w:t>
      </w:r>
      <w:r>
        <w:rPr>
          <w:sz w:val="22"/>
        </w:rPr>
        <w:t>all</w:t>
      </w:r>
      <w:r>
        <w:rPr>
          <w:spacing w:val="-3"/>
          <w:sz w:val="22"/>
        </w:rPr>
        <w:t xml:space="preserve"> </w:t>
      </w:r>
      <w:r>
        <w:rPr>
          <w:sz w:val="22"/>
        </w:rPr>
        <w:t>elements</w:t>
      </w:r>
      <w:r>
        <w:rPr>
          <w:spacing w:val="-2"/>
          <w:sz w:val="22"/>
        </w:rPr>
        <w:t xml:space="preserve"> </w:t>
      </w:r>
      <w:r>
        <w:rPr>
          <w:sz w:val="22"/>
        </w:rPr>
        <w:t>that</w:t>
      </w:r>
      <w:r>
        <w:rPr>
          <w:spacing w:val="-4"/>
          <w:sz w:val="22"/>
        </w:rPr>
        <w:t xml:space="preserve"> </w:t>
      </w:r>
      <w:r>
        <w:rPr>
          <w:sz w:val="22"/>
        </w:rPr>
        <w:t>are</w:t>
      </w:r>
      <w:r>
        <w:rPr>
          <w:spacing w:val="-6"/>
          <w:sz w:val="22"/>
        </w:rPr>
        <w:t xml:space="preserve"> </w:t>
      </w:r>
      <w:r>
        <w:rPr>
          <w:sz w:val="22"/>
        </w:rPr>
        <w:t>greater</w:t>
      </w:r>
      <w:r>
        <w:rPr>
          <w:spacing w:val="-3"/>
          <w:sz w:val="22"/>
        </w:rPr>
        <w:t xml:space="preserve"> </w:t>
      </w:r>
      <w:r>
        <w:rPr>
          <w:sz w:val="22"/>
        </w:rPr>
        <w:t>than</w:t>
      </w:r>
      <w:r>
        <w:rPr>
          <w:spacing w:val="-4"/>
          <w:sz w:val="22"/>
        </w:rPr>
        <w:t xml:space="preserve"> </w:t>
      </w:r>
      <w:r>
        <w:rPr>
          <w:sz w:val="22"/>
        </w:rPr>
        <w:t>the</w:t>
      </w:r>
      <w:r>
        <w:rPr>
          <w:spacing w:val="-3"/>
          <w:sz w:val="22"/>
        </w:rPr>
        <w:t xml:space="preserve"> </w:t>
      </w:r>
      <w:r>
        <w:rPr>
          <w:sz w:val="22"/>
        </w:rPr>
        <w:t>key</w:t>
      </w:r>
      <w:r>
        <w:rPr>
          <w:spacing w:val="-4"/>
          <w:sz w:val="22"/>
        </w:rPr>
        <w:t xml:space="preserve"> </w:t>
      </w:r>
      <w:r>
        <w:rPr>
          <w:sz w:val="22"/>
        </w:rPr>
        <w:t>one</w:t>
      </w:r>
      <w:r>
        <w:rPr>
          <w:spacing w:val="-3"/>
          <w:sz w:val="22"/>
        </w:rPr>
        <w:t xml:space="preserve"> </w:t>
      </w:r>
      <w:r>
        <w:rPr>
          <w:sz w:val="22"/>
        </w:rPr>
        <w:t>position</w:t>
      </w:r>
      <w:r>
        <w:rPr>
          <w:spacing w:val="-4"/>
          <w:sz w:val="22"/>
        </w:rPr>
        <w:t xml:space="preserve"> </w:t>
      </w:r>
      <w:r>
        <w:rPr>
          <w:sz w:val="22"/>
        </w:rPr>
        <w:t>to</w:t>
      </w:r>
      <w:r>
        <w:rPr>
          <w:spacing w:val="-3"/>
          <w:sz w:val="22"/>
        </w:rPr>
        <w:t xml:space="preserve"> </w:t>
      </w:r>
      <w:r>
        <w:rPr>
          <w:sz w:val="22"/>
        </w:rPr>
        <w:t>the</w:t>
      </w:r>
      <w:r>
        <w:rPr>
          <w:spacing w:val="-3"/>
          <w:sz w:val="22"/>
        </w:rPr>
        <w:t xml:space="preserve"> </w:t>
      </w:r>
      <w:r>
        <w:rPr>
          <w:spacing w:val="-2"/>
          <w:sz w:val="22"/>
        </w:rPr>
        <w:t>right.</w:t>
      </w:r>
    </w:p>
    <w:p w14:paraId="571FC1B3">
      <w:pPr>
        <w:pStyle w:val="8"/>
        <w:numPr>
          <w:ilvl w:val="0"/>
          <w:numId w:val="5"/>
        </w:numPr>
        <w:tabs>
          <w:tab w:val="left" w:pos="720"/>
        </w:tabs>
        <w:spacing w:before="0" w:after="0" w:line="257" w:lineRule="exact"/>
        <w:ind w:left="720" w:right="0" w:hanging="360"/>
        <w:jc w:val="left"/>
        <w:rPr>
          <w:sz w:val="22"/>
        </w:rPr>
      </w:pPr>
      <w:r>
        <w:rPr>
          <w:sz w:val="22"/>
        </w:rPr>
        <w:t>Insert</w:t>
      </w:r>
      <w:r>
        <w:rPr>
          <w:spacing w:val="-4"/>
          <w:sz w:val="22"/>
        </w:rPr>
        <w:t xml:space="preserve"> </w:t>
      </w:r>
      <w:r>
        <w:rPr>
          <w:sz w:val="22"/>
        </w:rPr>
        <w:t>the</w:t>
      </w:r>
      <w:r>
        <w:rPr>
          <w:spacing w:val="-2"/>
          <w:sz w:val="22"/>
        </w:rPr>
        <w:t xml:space="preserve"> </w:t>
      </w:r>
      <w:r>
        <w:rPr>
          <w:sz w:val="22"/>
        </w:rPr>
        <w:t>key</w:t>
      </w:r>
      <w:r>
        <w:rPr>
          <w:spacing w:val="-4"/>
          <w:sz w:val="22"/>
        </w:rPr>
        <w:t xml:space="preserve"> </w:t>
      </w:r>
      <w:r>
        <w:rPr>
          <w:sz w:val="22"/>
        </w:rPr>
        <w:t>into</w:t>
      </w:r>
      <w:r>
        <w:rPr>
          <w:spacing w:val="-2"/>
          <w:sz w:val="22"/>
        </w:rPr>
        <w:t xml:space="preserve"> </w:t>
      </w:r>
      <w:r>
        <w:rPr>
          <w:sz w:val="22"/>
        </w:rPr>
        <w:t>its</w:t>
      </w:r>
      <w:r>
        <w:rPr>
          <w:spacing w:val="-2"/>
          <w:sz w:val="22"/>
        </w:rPr>
        <w:t xml:space="preserve"> </w:t>
      </w:r>
      <w:r>
        <w:rPr>
          <w:sz w:val="22"/>
        </w:rPr>
        <w:t>correct</w:t>
      </w:r>
      <w:r>
        <w:rPr>
          <w:spacing w:val="-3"/>
          <w:sz w:val="22"/>
        </w:rPr>
        <w:t xml:space="preserve"> </w:t>
      </w:r>
      <w:r>
        <w:rPr>
          <w:spacing w:val="-2"/>
          <w:sz w:val="22"/>
        </w:rPr>
        <w:t>position.</w:t>
      </w:r>
    </w:p>
    <w:p w14:paraId="6859441C">
      <w:pPr>
        <w:pStyle w:val="8"/>
        <w:numPr>
          <w:ilvl w:val="0"/>
          <w:numId w:val="5"/>
        </w:numPr>
        <w:tabs>
          <w:tab w:val="left" w:pos="720"/>
        </w:tabs>
        <w:spacing w:before="1" w:after="0" w:line="257" w:lineRule="exact"/>
        <w:ind w:left="720" w:right="0" w:hanging="360"/>
        <w:jc w:val="left"/>
        <w:rPr>
          <w:sz w:val="22"/>
        </w:rPr>
      </w:pPr>
      <w:r>
        <w:rPr>
          <w:sz w:val="22"/>
        </w:rPr>
        <w:t>Repeat</w:t>
      </w:r>
      <w:r>
        <w:rPr>
          <w:spacing w:val="-5"/>
          <w:sz w:val="22"/>
        </w:rPr>
        <w:t xml:space="preserve"> </w:t>
      </w:r>
      <w:r>
        <w:rPr>
          <w:sz w:val="22"/>
        </w:rPr>
        <w:t>Steps</w:t>
      </w:r>
      <w:r>
        <w:rPr>
          <w:spacing w:val="-3"/>
          <w:sz w:val="22"/>
        </w:rPr>
        <w:t xml:space="preserve"> </w:t>
      </w:r>
      <w:r>
        <w:rPr>
          <w:sz w:val="22"/>
        </w:rPr>
        <w:t>4–7</w:t>
      </w:r>
      <w:r>
        <w:rPr>
          <w:spacing w:val="-3"/>
          <w:sz w:val="22"/>
        </w:rPr>
        <w:t xml:space="preserve"> </w:t>
      </w:r>
      <w:r>
        <w:rPr>
          <w:sz w:val="22"/>
        </w:rPr>
        <w:t>until</w:t>
      </w:r>
      <w:r>
        <w:rPr>
          <w:spacing w:val="-4"/>
          <w:sz w:val="22"/>
        </w:rPr>
        <w:t xml:space="preserve"> </w:t>
      </w:r>
      <w:r>
        <w:rPr>
          <w:sz w:val="22"/>
        </w:rPr>
        <w:t>all</w:t>
      </w:r>
      <w:r>
        <w:rPr>
          <w:spacing w:val="-6"/>
          <w:sz w:val="22"/>
        </w:rPr>
        <w:t xml:space="preserve"> </w:t>
      </w:r>
      <w:r>
        <w:rPr>
          <w:sz w:val="22"/>
        </w:rPr>
        <w:t>elements</w:t>
      </w:r>
      <w:r>
        <w:rPr>
          <w:spacing w:val="-3"/>
          <w:sz w:val="22"/>
        </w:rPr>
        <w:t xml:space="preserve"> </w:t>
      </w:r>
      <w:r>
        <w:rPr>
          <w:sz w:val="22"/>
        </w:rPr>
        <w:t>are</w:t>
      </w:r>
      <w:r>
        <w:rPr>
          <w:spacing w:val="-3"/>
          <w:sz w:val="22"/>
        </w:rPr>
        <w:t xml:space="preserve"> </w:t>
      </w:r>
      <w:r>
        <w:rPr>
          <w:spacing w:val="-2"/>
          <w:sz w:val="22"/>
        </w:rPr>
        <w:t>sorted.</w:t>
      </w:r>
    </w:p>
    <w:p w14:paraId="5F7C7CD9">
      <w:pPr>
        <w:pStyle w:val="8"/>
        <w:numPr>
          <w:ilvl w:val="0"/>
          <w:numId w:val="5"/>
        </w:numPr>
        <w:tabs>
          <w:tab w:val="left" w:pos="720"/>
        </w:tabs>
        <w:spacing w:before="0" w:after="0" w:line="257" w:lineRule="exact"/>
        <w:ind w:left="720" w:right="0" w:hanging="360"/>
        <w:jc w:val="left"/>
        <w:rPr>
          <w:sz w:val="22"/>
        </w:rPr>
      </w:pPr>
      <w:r>
        <w:rPr>
          <w:sz w:val="22"/>
        </w:rPr>
        <w:t>Display</w:t>
      </w:r>
      <w:r>
        <w:rPr>
          <w:spacing w:val="-2"/>
          <w:sz w:val="22"/>
        </w:rPr>
        <w:t xml:space="preserve"> </w:t>
      </w:r>
      <w:r>
        <w:rPr>
          <w:sz w:val="22"/>
        </w:rPr>
        <w:t>the</w:t>
      </w:r>
      <w:r>
        <w:rPr>
          <w:spacing w:val="-4"/>
          <w:sz w:val="22"/>
        </w:rPr>
        <w:t xml:space="preserve"> </w:t>
      </w:r>
      <w:r>
        <w:rPr>
          <w:sz w:val="22"/>
        </w:rPr>
        <w:t xml:space="preserve">sorted </w:t>
      </w:r>
      <w:r>
        <w:rPr>
          <w:spacing w:val="-2"/>
          <w:sz w:val="22"/>
        </w:rPr>
        <w:t>array.</w:t>
      </w:r>
    </w:p>
    <w:p w14:paraId="614DFF6C">
      <w:pPr>
        <w:pStyle w:val="8"/>
        <w:numPr>
          <w:ilvl w:val="0"/>
          <w:numId w:val="5"/>
        </w:numPr>
        <w:tabs>
          <w:tab w:val="left" w:pos="720"/>
        </w:tabs>
        <w:spacing w:before="1" w:after="0" w:line="240" w:lineRule="auto"/>
        <w:ind w:left="720" w:right="0" w:hanging="360"/>
        <w:jc w:val="left"/>
        <w:rPr>
          <w:sz w:val="22"/>
        </w:rPr>
      </w:pPr>
      <w:r>
        <w:rPr>
          <w:spacing w:val="-2"/>
          <w:sz w:val="22"/>
        </w:rPr>
        <w:t>Stop.</w:t>
      </w:r>
    </w:p>
    <w:p w14:paraId="01061012">
      <w:pPr>
        <w:pStyle w:val="6"/>
      </w:pPr>
    </w:p>
    <w:p w14:paraId="650D140D">
      <w:pPr>
        <w:pStyle w:val="3"/>
        <w:spacing w:line="257" w:lineRule="exact"/>
      </w:pPr>
      <w:r>
        <w:t>Program:-</w:t>
      </w:r>
    </w:p>
    <w:p w14:paraId="28A6D4A5">
      <w:pPr>
        <w:pStyle w:val="6"/>
        <w:spacing w:line="257" w:lineRule="exact"/>
      </w:pPr>
      <w:r>
        <w:t>def</w:t>
      </w:r>
      <w:r>
        <w:rPr>
          <w:spacing w:val="-2"/>
        </w:rPr>
        <w:t xml:space="preserve"> insertion_sort(arr):</w:t>
      </w:r>
    </w:p>
    <w:p w14:paraId="42DD9EE0">
      <w:pPr>
        <w:pStyle w:val="6"/>
        <w:spacing w:before="2" w:line="257" w:lineRule="exact"/>
        <w:ind w:left="192"/>
      </w:pPr>
      <w:r>
        <w:t>for</w:t>
      </w:r>
      <w:r>
        <w:rPr>
          <w:spacing w:val="-2"/>
        </w:rPr>
        <w:t xml:space="preserve"> </w:t>
      </w:r>
      <w:r>
        <w:t>i</w:t>
      </w:r>
      <w:r>
        <w:rPr>
          <w:spacing w:val="-2"/>
        </w:rPr>
        <w:t xml:space="preserve"> </w:t>
      </w:r>
      <w:r>
        <w:t>in</w:t>
      </w:r>
      <w:r>
        <w:rPr>
          <w:spacing w:val="-3"/>
        </w:rPr>
        <w:t xml:space="preserve"> </w:t>
      </w:r>
      <w:r>
        <w:t>range(1,</w:t>
      </w:r>
      <w:r>
        <w:rPr>
          <w:spacing w:val="-1"/>
        </w:rPr>
        <w:t xml:space="preserve"> </w:t>
      </w:r>
      <w:r>
        <w:rPr>
          <w:spacing w:val="-2"/>
        </w:rPr>
        <w:t>len(arr)):</w:t>
      </w:r>
    </w:p>
    <w:p w14:paraId="5DA1C4C6">
      <w:pPr>
        <w:pStyle w:val="6"/>
        <w:ind w:left="386" w:right="9703"/>
      </w:pPr>
      <w:r>
        <w:t>key</w:t>
      </w:r>
      <w:r>
        <w:rPr>
          <w:spacing w:val="-13"/>
        </w:rPr>
        <w:t xml:space="preserve"> </w:t>
      </w:r>
      <w:r>
        <w:t>=</w:t>
      </w:r>
      <w:r>
        <w:rPr>
          <w:spacing w:val="-12"/>
        </w:rPr>
        <w:t xml:space="preserve"> </w:t>
      </w:r>
      <w:r>
        <w:t>arr[i] j = i - 1</w:t>
      </w:r>
    </w:p>
    <w:p w14:paraId="12B85D46">
      <w:pPr>
        <w:pStyle w:val="6"/>
        <w:spacing w:before="1"/>
      </w:pPr>
    </w:p>
    <w:p w14:paraId="68F183B3">
      <w:pPr>
        <w:pStyle w:val="6"/>
        <w:spacing w:line="257" w:lineRule="exact"/>
        <w:ind w:left="386"/>
      </w:pPr>
      <w:r>
        <w:t>while</w:t>
      </w:r>
      <w:r>
        <w:rPr>
          <w:spacing w:val="-1"/>
        </w:rPr>
        <w:t xml:space="preserve"> </w:t>
      </w:r>
      <w:r>
        <w:t>j</w:t>
      </w:r>
      <w:r>
        <w:rPr>
          <w:spacing w:val="-1"/>
        </w:rPr>
        <w:t xml:space="preserve"> </w:t>
      </w:r>
      <w:r>
        <w:t>&gt;=</w:t>
      </w:r>
      <w:r>
        <w:rPr>
          <w:spacing w:val="-1"/>
        </w:rPr>
        <w:t xml:space="preserve"> </w:t>
      </w:r>
      <w:r>
        <w:t>0</w:t>
      </w:r>
      <w:r>
        <w:rPr>
          <w:spacing w:val="-1"/>
        </w:rPr>
        <w:t xml:space="preserve"> </w:t>
      </w:r>
      <w:r>
        <w:t>and</w:t>
      </w:r>
      <w:r>
        <w:rPr>
          <w:spacing w:val="-2"/>
        </w:rPr>
        <w:t xml:space="preserve"> </w:t>
      </w:r>
      <w:r>
        <w:t>arr[j]</w:t>
      </w:r>
      <w:r>
        <w:rPr>
          <w:spacing w:val="-4"/>
        </w:rPr>
        <w:t xml:space="preserve"> </w:t>
      </w:r>
      <w:r>
        <w:t>&gt;</w:t>
      </w:r>
      <w:r>
        <w:rPr>
          <w:spacing w:val="-1"/>
        </w:rPr>
        <w:t xml:space="preserve"> </w:t>
      </w:r>
      <w:r>
        <w:rPr>
          <w:spacing w:val="-4"/>
        </w:rPr>
        <w:t>key:</w:t>
      </w:r>
    </w:p>
    <w:p w14:paraId="1B5823FA">
      <w:pPr>
        <w:pStyle w:val="6"/>
        <w:ind w:left="578" w:right="9012"/>
      </w:pPr>
      <w:r>
        <w:t>arr[j</w:t>
      </w:r>
      <w:r>
        <w:rPr>
          <w:spacing w:val="-8"/>
        </w:rPr>
        <w:t xml:space="preserve"> </w:t>
      </w:r>
      <w:r>
        <w:t>+</w:t>
      </w:r>
      <w:r>
        <w:rPr>
          <w:spacing w:val="-8"/>
        </w:rPr>
        <w:t xml:space="preserve"> </w:t>
      </w:r>
      <w:r>
        <w:t>1]</w:t>
      </w:r>
      <w:r>
        <w:rPr>
          <w:spacing w:val="-9"/>
        </w:rPr>
        <w:t xml:space="preserve"> </w:t>
      </w:r>
      <w:r>
        <w:t>=</w:t>
      </w:r>
      <w:r>
        <w:rPr>
          <w:spacing w:val="-9"/>
        </w:rPr>
        <w:t xml:space="preserve"> </w:t>
      </w:r>
      <w:r>
        <w:t>arr[j] j -= 1</w:t>
      </w:r>
    </w:p>
    <w:p w14:paraId="76ECC110">
      <w:pPr>
        <w:pStyle w:val="6"/>
        <w:spacing w:before="256"/>
        <w:ind w:left="386"/>
      </w:pPr>
      <w:r>
        <w:t>arr[j</w:t>
      </w:r>
      <w:r>
        <w:rPr>
          <w:spacing w:val="-2"/>
        </w:rPr>
        <w:t xml:space="preserve"> </w:t>
      </w:r>
      <w:r>
        <w:t>+</w:t>
      </w:r>
      <w:r>
        <w:rPr>
          <w:spacing w:val="-1"/>
        </w:rPr>
        <w:t xml:space="preserve"> </w:t>
      </w:r>
      <w:r>
        <w:t>1]</w:t>
      </w:r>
      <w:r>
        <w:rPr>
          <w:spacing w:val="-2"/>
        </w:rPr>
        <w:t xml:space="preserve"> </w:t>
      </w:r>
      <w:r>
        <w:t>=</w:t>
      </w:r>
      <w:r>
        <w:rPr>
          <w:spacing w:val="-2"/>
        </w:rPr>
        <w:t xml:space="preserve"> </w:t>
      </w:r>
      <w:r>
        <w:rPr>
          <w:spacing w:val="-5"/>
        </w:rPr>
        <w:t>key</w:t>
      </w:r>
    </w:p>
    <w:p w14:paraId="68636FF9">
      <w:pPr>
        <w:pStyle w:val="6"/>
      </w:pPr>
    </w:p>
    <w:p w14:paraId="741E37E2">
      <w:pPr>
        <w:pStyle w:val="6"/>
        <w:spacing w:line="480" w:lineRule="auto"/>
        <w:ind w:right="6233"/>
      </w:pPr>
      <w:r>
        <w:t>arr</w:t>
      </w:r>
      <w:r>
        <w:rPr>
          <w:spacing w:val="-9"/>
        </w:rPr>
        <w:t xml:space="preserve"> </w:t>
      </w:r>
      <w:r>
        <w:t>=</w:t>
      </w:r>
      <w:r>
        <w:rPr>
          <w:spacing w:val="-8"/>
        </w:rPr>
        <w:t xml:space="preserve"> </w:t>
      </w:r>
      <w:r>
        <w:t>list(map(int,</w:t>
      </w:r>
      <w:r>
        <w:rPr>
          <w:spacing w:val="-8"/>
        </w:rPr>
        <w:t xml:space="preserve"> </w:t>
      </w:r>
      <w:r>
        <w:t>input("Enter</w:t>
      </w:r>
      <w:r>
        <w:rPr>
          <w:spacing w:val="-8"/>
        </w:rPr>
        <w:t xml:space="preserve"> </w:t>
      </w:r>
      <w:r>
        <w:t>elements:</w:t>
      </w:r>
      <w:r>
        <w:rPr>
          <w:spacing w:val="-9"/>
        </w:rPr>
        <w:t xml:space="preserve"> </w:t>
      </w:r>
      <w:r>
        <w:t xml:space="preserve">").split())) </w:t>
      </w:r>
      <w:r>
        <w:rPr>
          <w:spacing w:val="-2"/>
        </w:rPr>
        <w:t>insertion_sort(arr)</w:t>
      </w:r>
    </w:p>
    <w:p w14:paraId="5473ADD0">
      <w:pPr>
        <w:pStyle w:val="6"/>
        <w:spacing w:before="1"/>
      </w:pPr>
      <w:r>
        <w:t>print("Sorted</w:t>
      </w:r>
      <w:r>
        <w:rPr>
          <w:spacing w:val="-6"/>
        </w:rPr>
        <w:t xml:space="preserve"> </w:t>
      </w:r>
      <w:r>
        <w:t>Array:",</w:t>
      </w:r>
      <w:r>
        <w:rPr>
          <w:spacing w:val="-5"/>
        </w:rPr>
        <w:t xml:space="preserve"> </w:t>
      </w:r>
      <w:r>
        <w:rPr>
          <w:spacing w:val="-4"/>
        </w:rPr>
        <w:t>arr)</w:t>
      </w:r>
    </w:p>
    <w:p w14:paraId="652C5510">
      <w:pPr>
        <w:pStyle w:val="6"/>
      </w:pPr>
    </w:p>
    <w:p w14:paraId="5FADD7D1">
      <w:pPr>
        <w:pStyle w:val="3"/>
      </w:pPr>
      <w:r>
        <w:t>Output:-</w:t>
      </w:r>
    </w:p>
    <w:p w14:paraId="4820C0C4">
      <w:pPr>
        <w:pStyle w:val="6"/>
        <w:spacing w:before="2"/>
      </w:pPr>
      <w:r>
        <w:t>Enter</w:t>
      </w:r>
      <w:r>
        <w:rPr>
          <w:spacing w:val="-2"/>
        </w:rPr>
        <w:t xml:space="preserve"> </w:t>
      </w:r>
      <w:r>
        <w:t>elements:</w:t>
      </w:r>
      <w:r>
        <w:rPr>
          <w:spacing w:val="-3"/>
        </w:rPr>
        <w:t xml:space="preserve"> </w:t>
      </w:r>
      <w:r>
        <w:t>12</w:t>
      </w:r>
      <w:r>
        <w:rPr>
          <w:spacing w:val="-5"/>
        </w:rPr>
        <w:t xml:space="preserve"> </w:t>
      </w:r>
      <w:r>
        <w:t>11</w:t>
      </w:r>
      <w:r>
        <w:rPr>
          <w:spacing w:val="-2"/>
        </w:rPr>
        <w:t xml:space="preserve"> </w:t>
      </w:r>
      <w:r>
        <w:t>13</w:t>
      </w:r>
      <w:r>
        <w:rPr>
          <w:spacing w:val="-5"/>
        </w:rPr>
        <w:t xml:space="preserve"> </w:t>
      </w:r>
      <w:r>
        <w:t>5</w:t>
      </w:r>
      <w:r>
        <w:rPr>
          <w:spacing w:val="-1"/>
        </w:rPr>
        <w:t xml:space="preserve"> </w:t>
      </w:r>
      <w:r>
        <w:rPr>
          <w:spacing w:val="-10"/>
        </w:rPr>
        <w:t>6</w:t>
      </w:r>
    </w:p>
    <w:p w14:paraId="08DF7336">
      <w:pPr>
        <w:pStyle w:val="6"/>
      </w:pPr>
    </w:p>
    <w:p w14:paraId="0338977D">
      <w:pPr>
        <w:pStyle w:val="6"/>
      </w:pPr>
      <w:r>
        <w:t>Sorted</w:t>
      </w:r>
      <w:r>
        <w:rPr>
          <w:spacing w:val="-3"/>
        </w:rPr>
        <w:t xml:space="preserve"> </w:t>
      </w:r>
      <w:r>
        <w:t>Array:</w:t>
      </w:r>
      <w:r>
        <w:rPr>
          <w:spacing w:val="-3"/>
        </w:rPr>
        <w:t xml:space="preserve"> </w:t>
      </w:r>
      <w:r>
        <w:t>[5,</w:t>
      </w:r>
      <w:r>
        <w:rPr>
          <w:spacing w:val="-3"/>
        </w:rPr>
        <w:t xml:space="preserve"> </w:t>
      </w:r>
      <w:r>
        <w:t>6,</w:t>
      </w:r>
      <w:r>
        <w:rPr>
          <w:spacing w:val="-2"/>
        </w:rPr>
        <w:t xml:space="preserve"> </w:t>
      </w:r>
      <w:r>
        <w:t>11,</w:t>
      </w:r>
      <w:r>
        <w:rPr>
          <w:spacing w:val="-2"/>
        </w:rPr>
        <w:t xml:space="preserve"> </w:t>
      </w:r>
      <w:r>
        <w:t>12,</w:t>
      </w:r>
      <w:r>
        <w:rPr>
          <w:spacing w:val="-5"/>
        </w:rPr>
        <w:t xml:space="preserve"> 13]</w:t>
      </w:r>
    </w:p>
    <w:p w14:paraId="34A70C3C">
      <w:pPr>
        <w:pStyle w:val="6"/>
      </w:pPr>
    </w:p>
    <w:p w14:paraId="5968FD78">
      <w:pPr>
        <w:pStyle w:val="3"/>
        <w:spacing w:line="257" w:lineRule="exact"/>
      </w:pPr>
      <w:r>
        <w:t>Analysis:-</w:t>
      </w:r>
    </w:p>
    <w:p w14:paraId="59444C60">
      <w:pPr>
        <w:spacing w:before="0" w:line="257" w:lineRule="exact"/>
        <w:ind w:left="0" w:right="0" w:firstLine="0"/>
        <w:jc w:val="left"/>
        <w:rPr>
          <w:b/>
          <w:sz w:val="22"/>
        </w:rPr>
      </w:pPr>
      <w:r>
        <w:rPr>
          <w:b/>
          <w:sz w:val="22"/>
        </w:rPr>
        <w:t>Best</w:t>
      </w:r>
      <w:r>
        <w:rPr>
          <w:b/>
          <w:spacing w:val="-5"/>
          <w:sz w:val="22"/>
        </w:rPr>
        <w:t xml:space="preserve"> </w:t>
      </w:r>
      <w:r>
        <w:rPr>
          <w:b/>
          <w:sz w:val="22"/>
        </w:rPr>
        <w:t>Case</w:t>
      </w:r>
      <w:r>
        <w:rPr>
          <w:b/>
          <w:spacing w:val="-2"/>
          <w:sz w:val="22"/>
        </w:rPr>
        <w:t xml:space="preserve"> </w:t>
      </w:r>
      <w:r>
        <w:rPr>
          <w:b/>
          <w:sz w:val="22"/>
        </w:rPr>
        <w:t>–</w:t>
      </w:r>
      <w:r>
        <w:rPr>
          <w:b/>
          <w:spacing w:val="-3"/>
          <w:sz w:val="22"/>
        </w:rPr>
        <w:t xml:space="preserve"> </w:t>
      </w:r>
      <w:r>
        <w:rPr>
          <w:b/>
          <w:spacing w:val="-4"/>
          <w:sz w:val="22"/>
        </w:rPr>
        <w:t>O(n)</w:t>
      </w:r>
    </w:p>
    <w:p w14:paraId="0D0E0852">
      <w:pPr>
        <w:pStyle w:val="6"/>
        <w:ind w:right="3885"/>
      </w:pPr>
      <w:r>
        <w:t>The</w:t>
      </w:r>
      <w:r>
        <w:rPr>
          <w:spacing w:val="-3"/>
        </w:rPr>
        <w:t xml:space="preserve"> </w:t>
      </w:r>
      <w:r>
        <w:t>best</w:t>
      </w:r>
      <w:r>
        <w:rPr>
          <w:spacing w:val="-4"/>
        </w:rPr>
        <w:t xml:space="preserve"> </w:t>
      </w:r>
      <w:r>
        <w:t>case</w:t>
      </w:r>
      <w:r>
        <w:rPr>
          <w:spacing w:val="-6"/>
        </w:rPr>
        <w:t xml:space="preserve"> </w:t>
      </w:r>
      <w:r>
        <w:t>occurs</w:t>
      </w:r>
      <w:r>
        <w:rPr>
          <w:spacing w:val="-2"/>
        </w:rPr>
        <w:t xml:space="preserve"> </w:t>
      </w:r>
      <w:r>
        <w:t>when</w:t>
      </w:r>
      <w:r>
        <w:rPr>
          <w:spacing w:val="-4"/>
        </w:rPr>
        <w:t xml:space="preserve"> </w:t>
      </w:r>
      <w:r>
        <w:t>the</w:t>
      </w:r>
      <w:r>
        <w:rPr>
          <w:spacing w:val="-3"/>
        </w:rPr>
        <w:t xml:space="preserve"> </w:t>
      </w:r>
      <w:r>
        <w:t>array</w:t>
      </w:r>
      <w:r>
        <w:rPr>
          <w:spacing w:val="-4"/>
        </w:rPr>
        <w:t xml:space="preserve"> </w:t>
      </w:r>
      <w:r>
        <w:t>is</w:t>
      </w:r>
      <w:r>
        <w:rPr>
          <w:spacing w:val="-1"/>
        </w:rPr>
        <w:t xml:space="preserve"> </w:t>
      </w:r>
      <w:r>
        <w:rPr>
          <w:b/>
        </w:rPr>
        <w:t>already</w:t>
      </w:r>
      <w:r>
        <w:rPr>
          <w:b/>
          <w:spacing w:val="-3"/>
        </w:rPr>
        <w:t xml:space="preserve"> </w:t>
      </w:r>
      <w:r>
        <w:rPr>
          <w:b/>
        </w:rPr>
        <w:t>sorted</w:t>
      </w:r>
      <w:r>
        <w:rPr>
          <w:b/>
          <w:spacing w:val="-4"/>
        </w:rPr>
        <w:t xml:space="preserve"> </w:t>
      </w:r>
      <w:r>
        <w:t>in</w:t>
      </w:r>
      <w:r>
        <w:rPr>
          <w:spacing w:val="-4"/>
        </w:rPr>
        <w:t xml:space="preserve"> </w:t>
      </w:r>
      <w:r>
        <w:t>ascending</w:t>
      </w:r>
      <w:r>
        <w:rPr>
          <w:spacing w:val="-2"/>
        </w:rPr>
        <w:t xml:space="preserve"> </w:t>
      </w:r>
      <w:r>
        <w:t xml:space="preserve">order. </w:t>
      </w:r>
      <w:r>
        <w:rPr>
          <w:spacing w:val="-2"/>
        </w:rPr>
        <w:t>Example:</w:t>
      </w:r>
    </w:p>
    <w:p w14:paraId="735DBD82">
      <w:pPr>
        <w:pStyle w:val="6"/>
      </w:pPr>
      <w:r>
        <w:t>1 2</w:t>
      </w:r>
      <w:r>
        <w:rPr>
          <w:spacing w:val="-1"/>
        </w:rPr>
        <w:t xml:space="preserve"> </w:t>
      </w:r>
      <w:r>
        <w:t>3 4</w:t>
      </w:r>
      <w:r>
        <w:rPr>
          <w:spacing w:val="-1"/>
        </w:rPr>
        <w:t xml:space="preserve"> </w:t>
      </w:r>
      <w:r>
        <w:rPr>
          <w:spacing w:val="-10"/>
        </w:rPr>
        <w:t>5</w:t>
      </w:r>
    </w:p>
    <w:p w14:paraId="4DA7CDE7">
      <w:pPr>
        <w:pStyle w:val="6"/>
        <w:spacing w:before="1"/>
      </w:pPr>
      <w:r>
        <w:t>In</w:t>
      </w:r>
      <w:r>
        <w:rPr>
          <w:spacing w:val="-3"/>
        </w:rPr>
        <w:t xml:space="preserve"> </w:t>
      </w:r>
      <w:r>
        <w:t>this</w:t>
      </w:r>
      <w:r>
        <w:rPr>
          <w:spacing w:val="-4"/>
        </w:rPr>
        <w:t xml:space="preserve"> </w:t>
      </w:r>
      <w:r>
        <w:t>case,</w:t>
      </w:r>
      <w:r>
        <w:rPr>
          <w:spacing w:val="-2"/>
        </w:rPr>
        <w:t xml:space="preserve"> </w:t>
      </w:r>
      <w:r>
        <w:t>every</w:t>
      </w:r>
      <w:r>
        <w:rPr>
          <w:spacing w:val="-4"/>
        </w:rPr>
        <w:t xml:space="preserve"> </w:t>
      </w:r>
      <w:r>
        <w:t>new</w:t>
      </w:r>
      <w:r>
        <w:rPr>
          <w:spacing w:val="-3"/>
        </w:rPr>
        <w:t xml:space="preserve"> </w:t>
      </w:r>
      <w:r>
        <w:t>element</w:t>
      </w:r>
      <w:r>
        <w:rPr>
          <w:spacing w:val="-3"/>
        </w:rPr>
        <w:t xml:space="preserve"> </w:t>
      </w:r>
      <w:r>
        <w:t>is</w:t>
      </w:r>
      <w:r>
        <w:rPr>
          <w:spacing w:val="-1"/>
        </w:rPr>
        <w:t xml:space="preserve"> </w:t>
      </w:r>
      <w:r>
        <w:t>already</w:t>
      </w:r>
      <w:r>
        <w:rPr>
          <w:spacing w:val="-3"/>
        </w:rPr>
        <w:t xml:space="preserve"> </w:t>
      </w:r>
      <w:r>
        <w:t>greater</w:t>
      </w:r>
      <w:r>
        <w:rPr>
          <w:spacing w:val="-2"/>
        </w:rPr>
        <w:t xml:space="preserve"> </w:t>
      </w:r>
      <w:r>
        <w:t>than</w:t>
      </w:r>
      <w:r>
        <w:rPr>
          <w:spacing w:val="-3"/>
        </w:rPr>
        <w:t xml:space="preserve"> </w:t>
      </w:r>
      <w:r>
        <w:t>the</w:t>
      </w:r>
      <w:r>
        <w:rPr>
          <w:spacing w:val="-2"/>
        </w:rPr>
        <w:t xml:space="preserve"> </w:t>
      </w:r>
      <w:r>
        <w:t>previous</w:t>
      </w:r>
      <w:r>
        <w:rPr>
          <w:spacing w:val="-4"/>
        </w:rPr>
        <w:t xml:space="preserve"> </w:t>
      </w:r>
      <w:r>
        <w:t>elements.</w:t>
      </w:r>
      <w:r>
        <w:rPr>
          <w:spacing w:val="-2"/>
        </w:rPr>
        <w:t xml:space="preserve"> </w:t>
      </w:r>
      <w:r>
        <w:t>Therefore,</w:t>
      </w:r>
      <w:r>
        <w:rPr>
          <w:spacing w:val="-2"/>
        </w:rPr>
        <w:t xml:space="preserve"> </w:t>
      </w:r>
      <w:r>
        <w:t>no</w:t>
      </w:r>
      <w:r>
        <w:rPr>
          <w:spacing w:val="-2"/>
        </w:rPr>
        <w:t xml:space="preserve"> </w:t>
      </w:r>
      <w:r>
        <w:t>shifting</w:t>
      </w:r>
      <w:r>
        <w:rPr>
          <w:spacing w:val="-1"/>
        </w:rPr>
        <w:t xml:space="preserve"> </w:t>
      </w:r>
      <w:r>
        <w:t>is</w:t>
      </w:r>
      <w:r>
        <w:rPr>
          <w:spacing w:val="-1"/>
        </w:rPr>
        <w:t xml:space="preserve"> </w:t>
      </w:r>
      <w:r>
        <w:t>required,</w:t>
      </w:r>
      <w:r>
        <w:rPr>
          <w:spacing w:val="-2"/>
        </w:rPr>
        <w:t xml:space="preserve"> </w:t>
      </w:r>
      <w:r>
        <w:t>and only one comparison is made for each element.</w:t>
      </w:r>
    </w:p>
    <w:p w14:paraId="0A458154">
      <w:pPr>
        <w:pStyle w:val="8"/>
        <w:numPr>
          <w:ilvl w:val="0"/>
          <w:numId w:val="6"/>
        </w:numPr>
        <w:tabs>
          <w:tab w:val="left" w:pos="720"/>
        </w:tabs>
        <w:spacing w:before="0" w:after="0" w:line="257" w:lineRule="exact"/>
        <w:ind w:left="720" w:right="0" w:hanging="360"/>
        <w:jc w:val="left"/>
        <w:rPr>
          <w:b/>
          <w:sz w:val="22"/>
        </w:rPr>
      </w:pPr>
      <w:r>
        <w:rPr>
          <w:sz w:val="22"/>
        </w:rPr>
        <w:t>Number</w:t>
      </w:r>
      <w:r>
        <w:rPr>
          <w:spacing w:val="-4"/>
          <w:sz w:val="22"/>
        </w:rPr>
        <w:t xml:space="preserve"> </w:t>
      </w:r>
      <w:r>
        <w:rPr>
          <w:sz w:val="22"/>
        </w:rPr>
        <w:t>of</w:t>
      </w:r>
      <w:r>
        <w:rPr>
          <w:spacing w:val="-5"/>
          <w:sz w:val="22"/>
        </w:rPr>
        <w:t xml:space="preserve"> </w:t>
      </w:r>
      <w:r>
        <w:rPr>
          <w:sz w:val="22"/>
        </w:rPr>
        <w:t>comparisons</w:t>
      </w:r>
      <w:r>
        <w:rPr>
          <w:spacing w:val="-2"/>
          <w:sz w:val="22"/>
        </w:rPr>
        <w:t xml:space="preserve"> </w:t>
      </w:r>
      <w:r>
        <w:rPr>
          <w:sz w:val="22"/>
        </w:rPr>
        <w:t>≈</w:t>
      </w:r>
      <w:r>
        <w:rPr>
          <w:spacing w:val="-4"/>
          <w:sz w:val="22"/>
        </w:rPr>
        <w:t xml:space="preserve"> </w:t>
      </w:r>
      <w:r>
        <w:rPr>
          <w:b/>
          <w:sz w:val="22"/>
        </w:rPr>
        <w:t>n</w:t>
      </w:r>
      <w:r>
        <w:rPr>
          <w:b/>
          <w:spacing w:val="-1"/>
          <w:sz w:val="22"/>
        </w:rPr>
        <w:t xml:space="preserve"> </w:t>
      </w:r>
      <w:r>
        <w:rPr>
          <w:b/>
          <w:sz w:val="22"/>
        </w:rPr>
        <w:t>−</w:t>
      </w:r>
      <w:r>
        <w:rPr>
          <w:b/>
          <w:spacing w:val="-4"/>
          <w:sz w:val="22"/>
        </w:rPr>
        <w:t xml:space="preserve"> </w:t>
      </w:r>
      <w:r>
        <w:rPr>
          <w:b/>
          <w:spacing w:val="-10"/>
          <w:sz w:val="22"/>
        </w:rPr>
        <w:t>1</w:t>
      </w:r>
    </w:p>
    <w:p w14:paraId="1AE765BD">
      <w:pPr>
        <w:pStyle w:val="8"/>
        <w:numPr>
          <w:ilvl w:val="0"/>
          <w:numId w:val="6"/>
        </w:numPr>
        <w:tabs>
          <w:tab w:val="left" w:pos="720"/>
        </w:tabs>
        <w:spacing w:before="0" w:after="0" w:line="257" w:lineRule="exact"/>
        <w:ind w:left="720" w:right="0" w:hanging="360"/>
        <w:jc w:val="left"/>
        <w:rPr>
          <w:b/>
          <w:sz w:val="22"/>
        </w:rPr>
      </w:pPr>
      <w:r>
        <w:rPr>
          <w:sz w:val="22"/>
        </w:rPr>
        <w:t>Number</w:t>
      </w:r>
      <w:r>
        <w:rPr>
          <w:spacing w:val="-2"/>
          <w:sz w:val="22"/>
        </w:rPr>
        <w:t xml:space="preserve"> </w:t>
      </w:r>
      <w:r>
        <w:rPr>
          <w:sz w:val="22"/>
        </w:rPr>
        <w:t>of</w:t>
      </w:r>
      <w:r>
        <w:rPr>
          <w:spacing w:val="-4"/>
          <w:sz w:val="22"/>
        </w:rPr>
        <w:t xml:space="preserve"> </w:t>
      </w:r>
      <w:r>
        <w:rPr>
          <w:sz w:val="22"/>
        </w:rPr>
        <w:t>shifts</w:t>
      </w:r>
      <w:r>
        <w:rPr>
          <w:spacing w:val="-4"/>
          <w:sz w:val="22"/>
        </w:rPr>
        <w:t xml:space="preserve"> </w:t>
      </w:r>
      <w:r>
        <w:rPr>
          <w:sz w:val="22"/>
        </w:rPr>
        <w:t>=</w:t>
      </w:r>
      <w:r>
        <w:rPr>
          <w:spacing w:val="-1"/>
          <w:sz w:val="22"/>
        </w:rPr>
        <w:t xml:space="preserve"> </w:t>
      </w:r>
      <w:r>
        <w:rPr>
          <w:b/>
          <w:spacing w:val="-10"/>
          <w:sz w:val="22"/>
        </w:rPr>
        <w:t>0</w:t>
      </w:r>
    </w:p>
    <w:p w14:paraId="7C089152">
      <w:pPr>
        <w:pStyle w:val="8"/>
        <w:numPr>
          <w:ilvl w:val="0"/>
          <w:numId w:val="6"/>
        </w:numPr>
        <w:tabs>
          <w:tab w:val="left" w:pos="720"/>
        </w:tabs>
        <w:spacing w:before="2" w:after="0" w:line="240" w:lineRule="auto"/>
        <w:ind w:left="720" w:right="0" w:hanging="360"/>
        <w:jc w:val="left"/>
        <w:rPr>
          <w:b/>
          <w:sz w:val="22"/>
        </w:rPr>
      </w:pPr>
      <w:r>
        <w:rPr>
          <w:sz w:val="22"/>
        </w:rPr>
        <w:t>Time</w:t>
      </w:r>
      <w:r>
        <w:rPr>
          <w:spacing w:val="-4"/>
          <w:sz w:val="22"/>
        </w:rPr>
        <w:t xml:space="preserve"> </w:t>
      </w:r>
      <w:r>
        <w:rPr>
          <w:sz w:val="22"/>
        </w:rPr>
        <w:t>Complexity</w:t>
      </w:r>
      <w:r>
        <w:rPr>
          <w:spacing w:val="-4"/>
          <w:sz w:val="22"/>
        </w:rPr>
        <w:t xml:space="preserve"> </w:t>
      </w:r>
      <w:r>
        <w:rPr>
          <w:sz w:val="22"/>
        </w:rPr>
        <w:t>=</w:t>
      </w:r>
      <w:r>
        <w:rPr>
          <w:spacing w:val="-3"/>
          <w:sz w:val="22"/>
        </w:rPr>
        <w:t xml:space="preserve"> </w:t>
      </w:r>
      <w:r>
        <w:rPr>
          <w:b/>
          <w:spacing w:val="-4"/>
          <w:sz w:val="22"/>
        </w:rPr>
        <w:t>O(n)</w:t>
      </w:r>
    </w:p>
    <w:p w14:paraId="67D34002">
      <w:pPr>
        <w:pStyle w:val="8"/>
        <w:spacing w:after="0" w:line="240" w:lineRule="auto"/>
        <w:jc w:val="left"/>
        <w:rPr>
          <w:b/>
          <w:sz w:val="22"/>
        </w:rPr>
        <w:sectPr>
          <w:headerReference r:id="rId9" w:type="default"/>
          <w:footerReference r:id="rId10" w:type="default"/>
          <w:pgSz w:w="12240" w:h="15840"/>
          <w:pgMar w:top="1400" w:right="360" w:bottom="620" w:left="720" w:header="177" w:footer="431" w:gutter="0"/>
          <w:cols w:space="720" w:num="1"/>
        </w:sectPr>
      </w:pPr>
    </w:p>
    <w:p w14:paraId="2EAF034D">
      <w:pPr>
        <w:pStyle w:val="6"/>
        <w:spacing w:before="226"/>
        <w:rPr>
          <w:b/>
        </w:rPr>
      </w:pPr>
    </w:p>
    <w:p w14:paraId="221FC79E">
      <w:pPr>
        <w:pStyle w:val="6"/>
      </w:pPr>
      <w:r>
        <w:t>Since</w:t>
      </w:r>
      <w:r>
        <w:rPr>
          <w:spacing w:val="-7"/>
        </w:rPr>
        <w:t xml:space="preserve"> </w:t>
      </w:r>
      <w:r>
        <w:t>no</w:t>
      </w:r>
      <w:r>
        <w:rPr>
          <w:spacing w:val="-4"/>
        </w:rPr>
        <w:t xml:space="preserve"> </w:t>
      </w:r>
      <w:r>
        <w:t>unnecessary</w:t>
      </w:r>
      <w:r>
        <w:rPr>
          <w:spacing w:val="-5"/>
        </w:rPr>
        <w:t xml:space="preserve"> </w:t>
      </w:r>
      <w:r>
        <w:t>operations</w:t>
      </w:r>
      <w:r>
        <w:rPr>
          <w:spacing w:val="-3"/>
        </w:rPr>
        <w:t xml:space="preserve"> </w:t>
      </w:r>
      <w:r>
        <w:t>are</w:t>
      </w:r>
      <w:r>
        <w:rPr>
          <w:spacing w:val="-5"/>
        </w:rPr>
        <w:t xml:space="preserve"> </w:t>
      </w:r>
      <w:r>
        <w:t>performed,</w:t>
      </w:r>
      <w:r>
        <w:rPr>
          <w:spacing w:val="-4"/>
        </w:rPr>
        <w:t xml:space="preserve"> </w:t>
      </w:r>
      <w:r>
        <w:t>Insertion</w:t>
      </w:r>
      <w:r>
        <w:rPr>
          <w:spacing w:val="-5"/>
        </w:rPr>
        <w:t xml:space="preserve"> </w:t>
      </w:r>
      <w:r>
        <w:t>Sort</w:t>
      </w:r>
      <w:r>
        <w:rPr>
          <w:spacing w:val="-8"/>
        </w:rPr>
        <w:t xml:space="preserve"> </w:t>
      </w:r>
      <w:r>
        <w:t>is</w:t>
      </w:r>
      <w:r>
        <w:rPr>
          <w:spacing w:val="-3"/>
        </w:rPr>
        <w:t xml:space="preserve"> </w:t>
      </w:r>
      <w:r>
        <w:t>very</w:t>
      </w:r>
      <w:r>
        <w:rPr>
          <w:spacing w:val="-5"/>
        </w:rPr>
        <w:t xml:space="preserve"> </w:t>
      </w:r>
      <w:r>
        <w:t>efficient</w:t>
      </w:r>
      <w:r>
        <w:rPr>
          <w:spacing w:val="-5"/>
        </w:rPr>
        <w:t xml:space="preserve"> </w:t>
      </w:r>
      <w:r>
        <w:t>for</w:t>
      </w:r>
      <w:r>
        <w:rPr>
          <w:spacing w:val="-4"/>
        </w:rPr>
        <w:t xml:space="preserve"> </w:t>
      </w:r>
      <w:r>
        <w:t>already</w:t>
      </w:r>
      <w:r>
        <w:rPr>
          <w:spacing w:val="-5"/>
        </w:rPr>
        <w:t xml:space="preserve"> </w:t>
      </w:r>
      <w:r>
        <w:t>sorted</w:t>
      </w:r>
      <w:r>
        <w:rPr>
          <w:spacing w:val="-4"/>
        </w:rPr>
        <w:t xml:space="preserve"> </w:t>
      </w:r>
      <w:r>
        <w:rPr>
          <w:spacing w:val="-2"/>
        </w:rPr>
        <w:t>data.</w:t>
      </w:r>
    </w:p>
    <w:p w14:paraId="2288EE15">
      <w:pPr>
        <w:pStyle w:val="6"/>
      </w:pPr>
    </w:p>
    <w:p w14:paraId="76B725DA">
      <w:pPr>
        <w:spacing w:before="0"/>
        <w:ind w:left="0" w:right="0" w:firstLine="0"/>
        <w:jc w:val="left"/>
        <w:rPr>
          <w:b/>
          <w:sz w:val="22"/>
        </w:rPr>
      </w:pPr>
      <w:r>
        <w:rPr>
          <w:b/>
          <w:sz w:val="22"/>
        </w:rPr>
        <w:t>Average</w:t>
      </w:r>
      <w:r>
        <w:rPr>
          <w:b/>
          <w:spacing w:val="-4"/>
          <w:sz w:val="22"/>
        </w:rPr>
        <w:t xml:space="preserve"> </w:t>
      </w:r>
      <w:r>
        <w:rPr>
          <w:b/>
          <w:sz w:val="22"/>
        </w:rPr>
        <w:t>Case</w:t>
      </w:r>
      <w:r>
        <w:rPr>
          <w:b/>
          <w:spacing w:val="-2"/>
          <w:sz w:val="22"/>
        </w:rPr>
        <w:t xml:space="preserve"> </w:t>
      </w:r>
      <w:r>
        <w:rPr>
          <w:b/>
          <w:sz w:val="22"/>
        </w:rPr>
        <w:t>–</w:t>
      </w:r>
      <w:r>
        <w:rPr>
          <w:b/>
          <w:spacing w:val="-2"/>
          <w:sz w:val="22"/>
        </w:rPr>
        <w:t xml:space="preserve"> </w:t>
      </w:r>
      <w:r>
        <w:rPr>
          <w:b/>
          <w:spacing w:val="-4"/>
          <w:sz w:val="22"/>
        </w:rPr>
        <w:t>O(n²)</w:t>
      </w:r>
    </w:p>
    <w:p w14:paraId="086A8A0D">
      <w:pPr>
        <w:pStyle w:val="6"/>
        <w:spacing w:before="1"/>
        <w:ind w:right="2548"/>
      </w:pPr>
      <w:r>
        <w:t>The</w:t>
      </w:r>
      <w:r>
        <w:rPr>
          <w:spacing w:val="-3"/>
        </w:rPr>
        <w:t xml:space="preserve"> </w:t>
      </w:r>
      <w:r>
        <w:t>average</w:t>
      </w:r>
      <w:r>
        <w:rPr>
          <w:spacing w:val="-3"/>
        </w:rPr>
        <w:t xml:space="preserve"> </w:t>
      </w:r>
      <w:r>
        <w:t>case</w:t>
      </w:r>
      <w:r>
        <w:rPr>
          <w:spacing w:val="-3"/>
        </w:rPr>
        <w:t xml:space="preserve"> </w:t>
      </w:r>
      <w:r>
        <w:t>occurs</w:t>
      </w:r>
      <w:r>
        <w:rPr>
          <w:spacing w:val="-5"/>
        </w:rPr>
        <w:t xml:space="preserve"> </w:t>
      </w:r>
      <w:r>
        <w:t>when</w:t>
      </w:r>
      <w:r>
        <w:rPr>
          <w:spacing w:val="-4"/>
        </w:rPr>
        <w:t xml:space="preserve"> </w:t>
      </w:r>
      <w:r>
        <w:t>the</w:t>
      </w:r>
      <w:r>
        <w:rPr>
          <w:spacing w:val="-3"/>
        </w:rPr>
        <w:t xml:space="preserve"> </w:t>
      </w:r>
      <w:r>
        <w:t>array</w:t>
      </w:r>
      <w:r>
        <w:rPr>
          <w:spacing w:val="-4"/>
        </w:rPr>
        <w:t xml:space="preserve"> </w:t>
      </w:r>
      <w:r>
        <w:t>elements</w:t>
      </w:r>
      <w:r>
        <w:rPr>
          <w:spacing w:val="-5"/>
        </w:rPr>
        <w:t xml:space="preserve"> </w:t>
      </w:r>
      <w:r>
        <w:t>are</w:t>
      </w:r>
      <w:r>
        <w:rPr>
          <w:spacing w:val="-3"/>
        </w:rPr>
        <w:t xml:space="preserve"> </w:t>
      </w:r>
      <w:r>
        <w:t>arranged</w:t>
      </w:r>
      <w:r>
        <w:rPr>
          <w:spacing w:val="-3"/>
        </w:rPr>
        <w:t xml:space="preserve"> </w:t>
      </w:r>
      <w:r>
        <w:t>in</w:t>
      </w:r>
      <w:r>
        <w:rPr>
          <w:spacing w:val="-4"/>
        </w:rPr>
        <w:t xml:space="preserve"> </w:t>
      </w:r>
      <w:r>
        <w:t xml:space="preserve">a </w:t>
      </w:r>
      <w:r>
        <w:rPr>
          <w:b/>
        </w:rPr>
        <w:t>random</w:t>
      </w:r>
      <w:r>
        <w:rPr>
          <w:b/>
          <w:spacing w:val="-6"/>
        </w:rPr>
        <w:t xml:space="preserve"> </w:t>
      </w:r>
      <w:r>
        <w:rPr>
          <w:b/>
        </w:rPr>
        <w:t>order</w:t>
      </w:r>
      <w:r>
        <w:t xml:space="preserve">. </w:t>
      </w:r>
      <w:r>
        <w:rPr>
          <w:spacing w:val="-2"/>
        </w:rPr>
        <w:t>Example:</w:t>
      </w:r>
    </w:p>
    <w:p w14:paraId="37745C75">
      <w:pPr>
        <w:pStyle w:val="6"/>
        <w:spacing w:line="257" w:lineRule="exact"/>
      </w:pPr>
      <w:r>
        <w:t>4 2</w:t>
      </w:r>
      <w:r>
        <w:rPr>
          <w:spacing w:val="-1"/>
        </w:rPr>
        <w:t xml:space="preserve"> </w:t>
      </w:r>
      <w:r>
        <w:t>5 1</w:t>
      </w:r>
      <w:r>
        <w:rPr>
          <w:spacing w:val="-1"/>
        </w:rPr>
        <w:t xml:space="preserve"> </w:t>
      </w:r>
      <w:r>
        <w:rPr>
          <w:spacing w:val="-10"/>
        </w:rPr>
        <w:t>3</w:t>
      </w:r>
    </w:p>
    <w:p w14:paraId="29945119">
      <w:pPr>
        <w:pStyle w:val="6"/>
      </w:pPr>
      <w:r>
        <w:t>Each</w:t>
      </w:r>
      <w:r>
        <w:rPr>
          <w:spacing w:val="-1"/>
        </w:rPr>
        <w:t xml:space="preserve"> </w:t>
      </w:r>
      <w:r>
        <w:t>new</w:t>
      </w:r>
      <w:r>
        <w:rPr>
          <w:spacing w:val="-2"/>
        </w:rPr>
        <w:t xml:space="preserve"> </w:t>
      </w:r>
      <w:r>
        <w:t>element</w:t>
      </w:r>
      <w:r>
        <w:rPr>
          <w:spacing w:val="-2"/>
        </w:rPr>
        <w:t xml:space="preserve"> </w:t>
      </w:r>
      <w:r>
        <w:t>is</w:t>
      </w:r>
      <w:r>
        <w:rPr>
          <w:spacing w:val="-1"/>
        </w:rPr>
        <w:t xml:space="preserve"> </w:t>
      </w:r>
      <w:r>
        <w:t>compared</w:t>
      </w:r>
      <w:r>
        <w:rPr>
          <w:spacing w:val="-2"/>
        </w:rPr>
        <w:t xml:space="preserve"> </w:t>
      </w:r>
      <w:r>
        <w:t>with</w:t>
      </w:r>
      <w:r>
        <w:rPr>
          <w:spacing w:val="-1"/>
        </w:rPr>
        <w:t xml:space="preserve"> </w:t>
      </w:r>
      <w:r>
        <w:t>some</w:t>
      </w:r>
      <w:r>
        <w:rPr>
          <w:spacing w:val="-1"/>
        </w:rPr>
        <w:t xml:space="preserve"> </w:t>
      </w:r>
      <w:r>
        <w:t>of</w:t>
      </w:r>
      <w:r>
        <w:rPr>
          <w:spacing w:val="-1"/>
        </w:rPr>
        <w:t xml:space="preserve"> </w:t>
      </w:r>
      <w:r>
        <w:t>the</w:t>
      </w:r>
      <w:r>
        <w:rPr>
          <w:spacing w:val="-1"/>
        </w:rPr>
        <w:t xml:space="preserve"> </w:t>
      </w:r>
      <w:r>
        <w:t>previously</w:t>
      </w:r>
      <w:r>
        <w:rPr>
          <w:spacing w:val="-2"/>
        </w:rPr>
        <w:t xml:space="preserve"> </w:t>
      </w:r>
      <w:r>
        <w:t>sorted</w:t>
      </w:r>
      <w:r>
        <w:rPr>
          <w:spacing w:val="-1"/>
        </w:rPr>
        <w:t xml:space="preserve"> </w:t>
      </w:r>
      <w:r>
        <w:t>elements</w:t>
      </w:r>
      <w:r>
        <w:rPr>
          <w:spacing w:val="-3"/>
        </w:rPr>
        <w:t xml:space="preserve"> </w:t>
      </w:r>
      <w:r>
        <w:t>and</w:t>
      </w:r>
      <w:r>
        <w:rPr>
          <w:spacing w:val="-2"/>
        </w:rPr>
        <w:t xml:space="preserve"> </w:t>
      </w:r>
      <w:r>
        <w:t>shifted</w:t>
      </w:r>
      <w:r>
        <w:rPr>
          <w:spacing w:val="-1"/>
        </w:rPr>
        <w:t xml:space="preserve"> </w:t>
      </w:r>
      <w:r>
        <w:t>to</w:t>
      </w:r>
      <w:r>
        <w:rPr>
          <w:spacing w:val="-5"/>
        </w:rPr>
        <w:t xml:space="preserve"> </w:t>
      </w:r>
      <w:r>
        <w:t>its</w:t>
      </w:r>
      <w:r>
        <w:rPr>
          <w:spacing w:val="-4"/>
        </w:rPr>
        <w:t xml:space="preserve"> </w:t>
      </w:r>
      <w:r>
        <w:t>correct</w:t>
      </w:r>
      <w:r>
        <w:rPr>
          <w:spacing w:val="-5"/>
        </w:rPr>
        <w:t xml:space="preserve"> </w:t>
      </w:r>
      <w:r>
        <w:t>position.</w:t>
      </w:r>
      <w:r>
        <w:rPr>
          <w:spacing w:val="-2"/>
        </w:rPr>
        <w:t xml:space="preserve"> </w:t>
      </w:r>
      <w:r>
        <w:t>On average, about half of the previous elements need to be shifted.</w:t>
      </w:r>
    </w:p>
    <w:p w14:paraId="4DE6D1BC">
      <w:pPr>
        <w:pStyle w:val="8"/>
        <w:numPr>
          <w:ilvl w:val="0"/>
          <w:numId w:val="6"/>
        </w:numPr>
        <w:tabs>
          <w:tab w:val="left" w:pos="720"/>
        </w:tabs>
        <w:spacing w:before="0" w:after="0" w:line="257" w:lineRule="exact"/>
        <w:ind w:left="720" w:right="0" w:hanging="360"/>
        <w:jc w:val="left"/>
        <w:rPr>
          <w:b/>
          <w:sz w:val="22"/>
        </w:rPr>
      </w:pPr>
      <w:r>
        <w:rPr>
          <w:sz w:val="22"/>
        </w:rPr>
        <w:t>Comparisons</w:t>
      </w:r>
      <w:r>
        <w:rPr>
          <w:spacing w:val="-4"/>
          <w:sz w:val="22"/>
        </w:rPr>
        <w:t xml:space="preserve"> </w:t>
      </w:r>
      <w:r>
        <w:rPr>
          <w:sz w:val="22"/>
        </w:rPr>
        <w:t>≈</w:t>
      </w:r>
      <w:r>
        <w:rPr>
          <w:spacing w:val="-4"/>
          <w:sz w:val="22"/>
        </w:rPr>
        <w:t xml:space="preserve"> </w:t>
      </w:r>
      <w:r>
        <w:rPr>
          <w:b/>
          <w:spacing w:val="-4"/>
          <w:sz w:val="22"/>
        </w:rPr>
        <w:t>n²/2</w:t>
      </w:r>
    </w:p>
    <w:p w14:paraId="38747B0A">
      <w:pPr>
        <w:pStyle w:val="8"/>
        <w:numPr>
          <w:ilvl w:val="0"/>
          <w:numId w:val="6"/>
        </w:numPr>
        <w:tabs>
          <w:tab w:val="left" w:pos="720"/>
        </w:tabs>
        <w:spacing w:before="0" w:after="0" w:line="257" w:lineRule="exact"/>
        <w:ind w:left="720" w:right="0" w:hanging="360"/>
        <w:jc w:val="left"/>
        <w:rPr>
          <w:b/>
          <w:sz w:val="22"/>
        </w:rPr>
      </w:pPr>
      <w:r>
        <w:rPr>
          <w:sz w:val="22"/>
        </w:rPr>
        <w:t>Shifts</w:t>
      </w:r>
      <w:r>
        <w:rPr>
          <w:spacing w:val="-2"/>
          <w:sz w:val="22"/>
        </w:rPr>
        <w:t xml:space="preserve"> </w:t>
      </w:r>
      <w:r>
        <w:rPr>
          <w:sz w:val="22"/>
        </w:rPr>
        <w:t>≈</w:t>
      </w:r>
      <w:r>
        <w:rPr>
          <w:spacing w:val="-4"/>
          <w:sz w:val="22"/>
        </w:rPr>
        <w:t xml:space="preserve"> </w:t>
      </w:r>
      <w:r>
        <w:rPr>
          <w:b/>
          <w:spacing w:val="-4"/>
          <w:sz w:val="22"/>
        </w:rPr>
        <w:t>n²/2</w:t>
      </w:r>
    </w:p>
    <w:p w14:paraId="158AE7E4">
      <w:pPr>
        <w:pStyle w:val="8"/>
        <w:numPr>
          <w:ilvl w:val="0"/>
          <w:numId w:val="6"/>
        </w:numPr>
        <w:tabs>
          <w:tab w:val="left" w:pos="720"/>
        </w:tabs>
        <w:spacing w:before="2" w:after="0" w:line="257" w:lineRule="exact"/>
        <w:ind w:left="720" w:right="0" w:hanging="360"/>
        <w:jc w:val="left"/>
        <w:rPr>
          <w:b/>
          <w:sz w:val="22"/>
        </w:rPr>
      </w:pPr>
      <w:r>
        <w:rPr>
          <w:sz w:val="22"/>
        </w:rPr>
        <w:t>Time</w:t>
      </w:r>
      <w:r>
        <w:rPr>
          <w:spacing w:val="-4"/>
          <w:sz w:val="22"/>
        </w:rPr>
        <w:t xml:space="preserve"> </w:t>
      </w:r>
      <w:r>
        <w:rPr>
          <w:sz w:val="22"/>
        </w:rPr>
        <w:t>Complexity</w:t>
      </w:r>
      <w:r>
        <w:rPr>
          <w:spacing w:val="-4"/>
          <w:sz w:val="22"/>
        </w:rPr>
        <w:t xml:space="preserve"> </w:t>
      </w:r>
      <w:r>
        <w:rPr>
          <w:sz w:val="22"/>
        </w:rPr>
        <w:t>=</w:t>
      </w:r>
      <w:r>
        <w:rPr>
          <w:spacing w:val="-3"/>
          <w:sz w:val="22"/>
        </w:rPr>
        <w:t xml:space="preserve"> </w:t>
      </w:r>
      <w:r>
        <w:rPr>
          <w:b/>
          <w:spacing w:val="-4"/>
          <w:sz w:val="22"/>
        </w:rPr>
        <w:t>O(n²)</w:t>
      </w:r>
    </w:p>
    <w:p w14:paraId="14E758D5">
      <w:pPr>
        <w:pStyle w:val="6"/>
        <w:spacing w:line="257" w:lineRule="exact"/>
      </w:pPr>
      <w:r>
        <w:t>This</w:t>
      </w:r>
      <w:r>
        <w:rPr>
          <w:spacing w:val="-7"/>
        </w:rPr>
        <w:t xml:space="preserve"> </w:t>
      </w:r>
      <w:r>
        <w:t>is</w:t>
      </w:r>
      <w:r>
        <w:rPr>
          <w:spacing w:val="-1"/>
        </w:rPr>
        <w:t xml:space="preserve"> </w:t>
      </w:r>
      <w:r>
        <w:t>the</w:t>
      </w:r>
      <w:r>
        <w:rPr>
          <w:spacing w:val="-3"/>
        </w:rPr>
        <w:t xml:space="preserve"> </w:t>
      </w:r>
      <w:r>
        <w:t>most</w:t>
      </w:r>
      <w:r>
        <w:rPr>
          <w:spacing w:val="-6"/>
        </w:rPr>
        <w:t xml:space="preserve"> </w:t>
      </w:r>
      <w:r>
        <w:t>common</w:t>
      </w:r>
      <w:r>
        <w:rPr>
          <w:spacing w:val="-3"/>
        </w:rPr>
        <w:t xml:space="preserve"> </w:t>
      </w:r>
      <w:r>
        <w:t>situation</w:t>
      </w:r>
      <w:r>
        <w:rPr>
          <w:spacing w:val="-4"/>
        </w:rPr>
        <w:t xml:space="preserve"> </w:t>
      </w:r>
      <w:r>
        <w:t>when</w:t>
      </w:r>
      <w:r>
        <w:rPr>
          <w:spacing w:val="-3"/>
        </w:rPr>
        <w:t xml:space="preserve"> </w:t>
      </w:r>
      <w:r>
        <w:t>the</w:t>
      </w:r>
      <w:r>
        <w:rPr>
          <w:spacing w:val="-5"/>
        </w:rPr>
        <w:t xml:space="preserve"> </w:t>
      </w:r>
      <w:r>
        <w:t>input</w:t>
      </w:r>
      <w:r>
        <w:rPr>
          <w:spacing w:val="-7"/>
        </w:rPr>
        <w:t xml:space="preserve"> </w:t>
      </w:r>
      <w:r>
        <w:t>order</w:t>
      </w:r>
      <w:r>
        <w:rPr>
          <w:spacing w:val="-2"/>
        </w:rPr>
        <w:t xml:space="preserve"> </w:t>
      </w:r>
      <w:r>
        <w:t>is</w:t>
      </w:r>
      <w:r>
        <w:rPr>
          <w:spacing w:val="-1"/>
        </w:rPr>
        <w:t xml:space="preserve"> </w:t>
      </w:r>
      <w:r>
        <w:rPr>
          <w:spacing w:val="-2"/>
        </w:rPr>
        <w:t>random.</w:t>
      </w:r>
    </w:p>
    <w:p w14:paraId="29569930">
      <w:pPr>
        <w:pStyle w:val="6"/>
      </w:pPr>
    </w:p>
    <w:p w14:paraId="4EE032B9">
      <w:pPr>
        <w:spacing w:before="0"/>
        <w:ind w:left="0" w:right="0" w:firstLine="0"/>
        <w:jc w:val="left"/>
        <w:rPr>
          <w:b/>
          <w:sz w:val="22"/>
        </w:rPr>
      </w:pPr>
      <w:r>
        <w:rPr>
          <w:b/>
          <w:sz w:val="22"/>
        </w:rPr>
        <w:t>Worst</w:t>
      </w:r>
      <w:r>
        <w:rPr>
          <w:b/>
          <w:spacing w:val="-4"/>
          <w:sz w:val="22"/>
        </w:rPr>
        <w:t xml:space="preserve"> </w:t>
      </w:r>
      <w:r>
        <w:rPr>
          <w:b/>
          <w:sz w:val="22"/>
        </w:rPr>
        <w:t>Case</w:t>
      </w:r>
      <w:r>
        <w:rPr>
          <w:b/>
          <w:spacing w:val="-2"/>
          <w:sz w:val="22"/>
        </w:rPr>
        <w:t xml:space="preserve"> </w:t>
      </w:r>
      <w:r>
        <w:rPr>
          <w:b/>
          <w:sz w:val="22"/>
        </w:rPr>
        <w:t>–</w:t>
      </w:r>
      <w:r>
        <w:rPr>
          <w:b/>
          <w:spacing w:val="-2"/>
          <w:sz w:val="22"/>
        </w:rPr>
        <w:t xml:space="preserve"> </w:t>
      </w:r>
      <w:r>
        <w:rPr>
          <w:b/>
          <w:spacing w:val="-4"/>
          <w:sz w:val="22"/>
        </w:rPr>
        <w:t>O(n²)</w:t>
      </w:r>
    </w:p>
    <w:p w14:paraId="75A2DD7D">
      <w:pPr>
        <w:spacing w:before="1"/>
        <w:ind w:left="0" w:right="3885" w:firstLine="0"/>
        <w:jc w:val="left"/>
        <w:rPr>
          <w:sz w:val="22"/>
        </w:rPr>
      </w:pPr>
      <w:r>
        <w:rPr>
          <w:sz w:val="22"/>
        </w:rPr>
        <w:t>The</w:t>
      </w:r>
      <w:r>
        <w:rPr>
          <w:spacing w:val="-3"/>
          <w:sz w:val="22"/>
        </w:rPr>
        <w:t xml:space="preserve"> </w:t>
      </w:r>
      <w:r>
        <w:rPr>
          <w:sz w:val="22"/>
        </w:rPr>
        <w:t>worst</w:t>
      </w:r>
      <w:r>
        <w:rPr>
          <w:spacing w:val="-7"/>
          <w:sz w:val="22"/>
        </w:rPr>
        <w:t xml:space="preserve"> </w:t>
      </w:r>
      <w:r>
        <w:rPr>
          <w:sz w:val="22"/>
        </w:rPr>
        <w:t>case</w:t>
      </w:r>
      <w:r>
        <w:rPr>
          <w:spacing w:val="-3"/>
          <w:sz w:val="22"/>
        </w:rPr>
        <w:t xml:space="preserve"> </w:t>
      </w:r>
      <w:r>
        <w:rPr>
          <w:sz w:val="22"/>
        </w:rPr>
        <w:t>occurs</w:t>
      </w:r>
      <w:r>
        <w:rPr>
          <w:spacing w:val="-2"/>
          <w:sz w:val="22"/>
        </w:rPr>
        <w:t xml:space="preserve"> </w:t>
      </w:r>
      <w:r>
        <w:rPr>
          <w:sz w:val="22"/>
        </w:rPr>
        <w:t>when</w:t>
      </w:r>
      <w:r>
        <w:rPr>
          <w:spacing w:val="-4"/>
          <w:sz w:val="22"/>
        </w:rPr>
        <w:t xml:space="preserve"> </w:t>
      </w:r>
      <w:r>
        <w:rPr>
          <w:sz w:val="22"/>
        </w:rPr>
        <w:t>the</w:t>
      </w:r>
      <w:r>
        <w:rPr>
          <w:spacing w:val="-3"/>
          <w:sz w:val="22"/>
        </w:rPr>
        <w:t xml:space="preserve"> </w:t>
      </w:r>
      <w:r>
        <w:rPr>
          <w:sz w:val="22"/>
        </w:rPr>
        <w:t>array</w:t>
      </w:r>
      <w:r>
        <w:rPr>
          <w:spacing w:val="-4"/>
          <w:sz w:val="22"/>
        </w:rPr>
        <w:t xml:space="preserve"> </w:t>
      </w:r>
      <w:r>
        <w:rPr>
          <w:sz w:val="22"/>
        </w:rPr>
        <w:t>is</w:t>
      </w:r>
      <w:r>
        <w:rPr>
          <w:spacing w:val="-2"/>
          <w:sz w:val="22"/>
        </w:rPr>
        <w:t xml:space="preserve"> </w:t>
      </w:r>
      <w:r>
        <w:rPr>
          <w:sz w:val="22"/>
        </w:rPr>
        <w:t>sorted</w:t>
      </w:r>
      <w:r>
        <w:rPr>
          <w:spacing w:val="-3"/>
          <w:sz w:val="22"/>
        </w:rPr>
        <w:t xml:space="preserve"> </w:t>
      </w:r>
      <w:r>
        <w:rPr>
          <w:sz w:val="22"/>
        </w:rPr>
        <w:t>in</w:t>
      </w:r>
      <w:r>
        <w:rPr>
          <w:spacing w:val="-2"/>
          <w:sz w:val="22"/>
        </w:rPr>
        <w:t xml:space="preserve"> </w:t>
      </w:r>
      <w:r>
        <w:rPr>
          <w:b/>
          <w:sz w:val="22"/>
        </w:rPr>
        <w:t>descending</w:t>
      </w:r>
      <w:r>
        <w:rPr>
          <w:b/>
          <w:spacing w:val="-3"/>
          <w:sz w:val="22"/>
        </w:rPr>
        <w:t xml:space="preserve"> </w:t>
      </w:r>
      <w:r>
        <w:rPr>
          <w:b/>
          <w:sz w:val="22"/>
        </w:rPr>
        <w:t>order</w:t>
      </w:r>
      <w:r>
        <w:rPr>
          <w:sz w:val="22"/>
        </w:rPr>
        <w:t xml:space="preserve">. </w:t>
      </w:r>
      <w:r>
        <w:rPr>
          <w:spacing w:val="-2"/>
          <w:sz w:val="22"/>
        </w:rPr>
        <w:t>Example:</w:t>
      </w:r>
    </w:p>
    <w:p w14:paraId="689F7934">
      <w:pPr>
        <w:pStyle w:val="6"/>
        <w:spacing w:line="257" w:lineRule="exact"/>
      </w:pPr>
      <w:r>
        <w:t>5 4</w:t>
      </w:r>
      <w:r>
        <w:rPr>
          <w:spacing w:val="-1"/>
        </w:rPr>
        <w:t xml:space="preserve"> </w:t>
      </w:r>
      <w:r>
        <w:t>3 2</w:t>
      </w:r>
      <w:r>
        <w:rPr>
          <w:spacing w:val="-1"/>
        </w:rPr>
        <w:t xml:space="preserve"> </w:t>
      </w:r>
      <w:r>
        <w:rPr>
          <w:spacing w:val="-10"/>
        </w:rPr>
        <w:t>1</w:t>
      </w:r>
    </w:p>
    <w:p w14:paraId="1C60CC27">
      <w:pPr>
        <w:pStyle w:val="6"/>
      </w:pPr>
      <w:r>
        <w:t>Every</w:t>
      </w:r>
      <w:r>
        <w:rPr>
          <w:spacing w:val="-4"/>
        </w:rPr>
        <w:t xml:space="preserve"> </w:t>
      </w:r>
      <w:r>
        <w:t>new</w:t>
      </w:r>
      <w:r>
        <w:rPr>
          <w:spacing w:val="-3"/>
        </w:rPr>
        <w:t xml:space="preserve"> </w:t>
      </w:r>
      <w:r>
        <w:t>element</w:t>
      </w:r>
      <w:r>
        <w:rPr>
          <w:spacing w:val="-3"/>
        </w:rPr>
        <w:t xml:space="preserve"> </w:t>
      </w:r>
      <w:r>
        <w:t>is</w:t>
      </w:r>
      <w:r>
        <w:rPr>
          <w:spacing w:val="-4"/>
        </w:rPr>
        <w:t xml:space="preserve"> </w:t>
      </w:r>
      <w:r>
        <w:t>smaller</w:t>
      </w:r>
      <w:r>
        <w:rPr>
          <w:spacing w:val="-2"/>
        </w:rPr>
        <w:t xml:space="preserve"> </w:t>
      </w:r>
      <w:r>
        <w:t>than</w:t>
      </w:r>
      <w:r>
        <w:rPr>
          <w:spacing w:val="-3"/>
        </w:rPr>
        <w:t xml:space="preserve"> </w:t>
      </w:r>
      <w:r>
        <w:t>all</w:t>
      </w:r>
      <w:r>
        <w:rPr>
          <w:spacing w:val="-2"/>
        </w:rPr>
        <w:t xml:space="preserve"> </w:t>
      </w:r>
      <w:r>
        <w:t>the</w:t>
      </w:r>
      <w:r>
        <w:rPr>
          <w:spacing w:val="-2"/>
        </w:rPr>
        <w:t xml:space="preserve"> </w:t>
      </w:r>
      <w:r>
        <w:t>previously</w:t>
      </w:r>
      <w:r>
        <w:rPr>
          <w:spacing w:val="-3"/>
        </w:rPr>
        <w:t xml:space="preserve"> </w:t>
      </w:r>
      <w:r>
        <w:t>sorted</w:t>
      </w:r>
      <w:r>
        <w:rPr>
          <w:spacing w:val="-3"/>
        </w:rPr>
        <w:t xml:space="preserve"> </w:t>
      </w:r>
      <w:r>
        <w:t>elements.</w:t>
      </w:r>
      <w:r>
        <w:rPr>
          <w:spacing w:val="-5"/>
        </w:rPr>
        <w:t xml:space="preserve"> </w:t>
      </w:r>
      <w:r>
        <w:t>Therefore,</w:t>
      </w:r>
      <w:r>
        <w:rPr>
          <w:spacing w:val="-2"/>
        </w:rPr>
        <w:t xml:space="preserve"> </w:t>
      </w:r>
      <w:r>
        <w:t>all</w:t>
      </w:r>
      <w:r>
        <w:rPr>
          <w:spacing w:val="-2"/>
        </w:rPr>
        <w:t xml:space="preserve"> </w:t>
      </w:r>
      <w:r>
        <w:t>previous</w:t>
      </w:r>
      <w:r>
        <w:rPr>
          <w:spacing w:val="-1"/>
        </w:rPr>
        <w:t xml:space="preserve"> </w:t>
      </w:r>
      <w:r>
        <w:t>elements</w:t>
      </w:r>
      <w:r>
        <w:rPr>
          <w:spacing w:val="-4"/>
        </w:rPr>
        <w:t xml:space="preserve"> </w:t>
      </w:r>
      <w:r>
        <w:t>must</w:t>
      </w:r>
      <w:r>
        <w:rPr>
          <w:spacing w:val="-3"/>
        </w:rPr>
        <w:t xml:space="preserve"> </w:t>
      </w:r>
      <w:r>
        <w:t>be</w:t>
      </w:r>
      <w:r>
        <w:rPr>
          <w:spacing w:val="-2"/>
        </w:rPr>
        <w:t xml:space="preserve"> </w:t>
      </w:r>
      <w:r>
        <w:t>shifted one position to the right before inserting the key.</w:t>
      </w:r>
    </w:p>
    <w:p w14:paraId="0133E500">
      <w:pPr>
        <w:pStyle w:val="8"/>
        <w:numPr>
          <w:ilvl w:val="0"/>
          <w:numId w:val="6"/>
        </w:numPr>
        <w:tabs>
          <w:tab w:val="left" w:pos="720"/>
        </w:tabs>
        <w:spacing w:before="0" w:after="0" w:line="240" w:lineRule="auto"/>
        <w:ind w:left="720" w:right="0" w:hanging="360"/>
        <w:jc w:val="left"/>
        <w:rPr>
          <w:b/>
          <w:sz w:val="22"/>
        </w:rPr>
      </w:pPr>
      <w:r>
        <w:rPr>
          <w:sz w:val="22"/>
        </w:rPr>
        <w:t>Comparisons</w:t>
      </w:r>
      <w:r>
        <w:rPr>
          <w:spacing w:val="-5"/>
          <w:sz w:val="22"/>
        </w:rPr>
        <w:t xml:space="preserve"> </w:t>
      </w:r>
      <w:r>
        <w:rPr>
          <w:sz w:val="22"/>
        </w:rPr>
        <w:t>≈</w:t>
      </w:r>
      <w:r>
        <w:rPr>
          <w:spacing w:val="-4"/>
          <w:sz w:val="22"/>
        </w:rPr>
        <w:t xml:space="preserve"> </w:t>
      </w:r>
      <w:r>
        <w:rPr>
          <w:b/>
          <w:sz w:val="22"/>
        </w:rPr>
        <w:t>n(n</w:t>
      </w:r>
      <w:r>
        <w:rPr>
          <w:b/>
          <w:spacing w:val="-2"/>
          <w:sz w:val="22"/>
        </w:rPr>
        <w:t xml:space="preserve"> </w:t>
      </w:r>
      <w:r>
        <w:rPr>
          <w:b/>
          <w:sz w:val="22"/>
        </w:rPr>
        <w:t>−</w:t>
      </w:r>
      <w:r>
        <w:rPr>
          <w:b/>
          <w:spacing w:val="-5"/>
          <w:sz w:val="22"/>
        </w:rPr>
        <w:t xml:space="preserve"> </w:t>
      </w:r>
      <w:r>
        <w:rPr>
          <w:b/>
          <w:spacing w:val="-4"/>
          <w:sz w:val="22"/>
        </w:rPr>
        <w:t>1)/2</w:t>
      </w:r>
    </w:p>
    <w:p w14:paraId="66814997">
      <w:pPr>
        <w:pStyle w:val="8"/>
        <w:numPr>
          <w:ilvl w:val="0"/>
          <w:numId w:val="6"/>
        </w:numPr>
        <w:tabs>
          <w:tab w:val="left" w:pos="720"/>
        </w:tabs>
        <w:spacing w:before="1" w:after="0" w:line="257" w:lineRule="exact"/>
        <w:ind w:left="720" w:right="0" w:hanging="360"/>
        <w:jc w:val="left"/>
        <w:rPr>
          <w:b/>
          <w:sz w:val="22"/>
        </w:rPr>
      </w:pPr>
      <w:r>
        <w:rPr>
          <w:sz w:val="22"/>
        </w:rPr>
        <w:t>Shifts</w:t>
      </w:r>
      <w:r>
        <w:rPr>
          <w:spacing w:val="-2"/>
          <w:sz w:val="22"/>
        </w:rPr>
        <w:t xml:space="preserve"> </w:t>
      </w:r>
      <w:r>
        <w:rPr>
          <w:sz w:val="22"/>
        </w:rPr>
        <w:t>≈</w:t>
      </w:r>
      <w:r>
        <w:rPr>
          <w:spacing w:val="-4"/>
          <w:sz w:val="22"/>
        </w:rPr>
        <w:t xml:space="preserve"> </w:t>
      </w:r>
      <w:r>
        <w:rPr>
          <w:b/>
          <w:sz w:val="22"/>
        </w:rPr>
        <w:t>n(n</w:t>
      </w:r>
      <w:r>
        <w:rPr>
          <w:b/>
          <w:spacing w:val="-3"/>
          <w:sz w:val="22"/>
        </w:rPr>
        <w:t xml:space="preserve"> </w:t>
      </w:r>
      <w:r>
        <w:rPr>
          <w:b/>
          <w:sz w:val="22"/>
        </w:rPr>
        <w:t>−</w:t>
      </w:r>
      <w:r>
        <w:rPr>
          <w:b/>
          <w:spacing w:val="1"/>
          <w:sz w:val="22"/>
        </w:rPr>
        <w:t xml:space="preserve"> </w:t>
      </w:r>
      <w:r>
        <w:rPr>
          <w:b/>
          <w:spacing w:val="-4"/>
          <w:sz w:val="22"/>
        </w:rPr>
        <w:t>1)/2</w:t>
      </w:r>
    </w:p>
    <w:p w14:paraId="649A0BFF">
      <w:pPr>
        <w:pStyle w:val="8"/>
        <w:numPr>
          <w:ilvl w:val="0"/>
          <w:numId w:val="6"/>
        </w:numPr>
        <w:tabs>
          <w:tab w:val="left" w:pos="720"/>
        </w:tabs>
        <w:spacing w:before="0" w:after="0" w:line="257" w:lineRule="exact"/>
        <w:ind w:left="720" w:right="0" w:hanging="360"/>
        <w:jc w:val="left"/>
        <w:rPr>
          <w:b/>
          <w:sz w:val="22"/>
        </w:rPr>
      </w:pPr>
      <w:r>
        <w:rPr>
          <w:sz w:val="22"/>
        </w:rPr>
        <w:t>Time</w:t>
      </w:r>
      <w:r>
        <w:rPr>
          <w:spacing w:val="-4"/>
          <w:sz w:val="22"/>
        </w:rPr>
        <w:t xml:space="preserve"> </w:t>
      </w:r>
      <w:r>
        <w:rPr>
          <w:sz w:val="22"/>
        </w:rPr>
        <w:t>Complexity</w:t>
      </w:r>
      <w:r>
        <w:rPr>
          <w:spacing w:val="-4"/>
          <w:sz w:val="22"/>
        </w:rPr>
        <w:t xml:space="preserve"> </w:t>
      </w:r>
      <w:r>
        <w:rPr>
          <w:sz w:val="22"/>
        </w:rPr>
        <w:t>=</w:t>
      </w:r>
      <w:r>
        <w:rPr>
          <w:spacing w:val="-3"/>
          <w:sz w:val="22"/>
        </w:rPr>
        <w:t xml:space="preserve"> </w:t>
      </w:r>
      <w:r>
        <w:rPr>
          <w:b/>
          <w:spacing w:val="-4"/>
          <w:sz w:val="22"/>
        </w:rPr>
        <w:t>O(n²)</w:t>
      </w:r>
    </w:p>
    <w:p w14:paraId="542D1D5F">
      <w:pPr>
        <w:pStyle w:val="6"/>
        <w:spacing w:before="2"/>
      </w:pPr>
      <w:r>
        <w:t>This</w:t>
      </w:r>
      <w:r>
        <w:rPr>
          <w:spacing w:val="-6"/>
        </w:rPr>
        <w:t xml:space="preserve"> </w:t>
      </w:r>
      <w:r>
        <w:t>results</w:t>
      </w:r>
      <w:r>
        <w:rPr>
          <w:spacing w:val="-3"/>
        </w:rPr>
        <w:t xml:space="preserve"> </w:t>
      </w:r>
      <w:r>
        <w:t>in</w:t>
      </w:r>
      <w:r>
        <w:rPr>
          <w:spacing w:val="-6"/>
        </w:rPr>
        <w:t xml:space="preserve"> </w:t>
      </w:r>
      <w:r>
        <w:t>the</w:t>
      </w:r>
      <w:r>
        <w:rPr>
          <w:spacing w:val="-4"/>
        </w:rPr>
        <w:t xml:space="preserve"> </w:t>
      </w:r>
      <w:r>
        <w:t>maximum</w:t>
      </w:r>
      <w:r>
        <w:rPr>
          <w:spacing w:val="-3"/>
        </w:rPr>
        <w:t xml:space="preserve"> </w:t>
      </w:r>
      <w:r>
        <w:t>number</w:t>
      </w:r>
      <w:r>
        <w:rPr>
          <w:spacing w:val="-5"/>
        </w:rPr>
        <w:t xml:space="preserve"> </w:t>
      </w:r>
      <w:r>
        <w:t>of</w:t>
      </w:r>
      <w:r>
        <w:rPr>
          <w:spacing w:val="-7"/>
        </w:rPr>
        <w:t xml:space="preserve"> </w:t>
      </w:r>
      <w:r>
        <w:t>comparisons</w:t>
      </w:r>
      <w:r>
        <w:rPr>
          <w:spacing w:val="-3"/>
        </w:rPr>
        <w:t xml:space="preserve"> </w:t>
      </w:r>
      <w:r>
        <w:t>and</w:t>
      </w:r>
      <w:r>
        <w:rPr>
          <w:spacing w:val="-5"/>
        </w:rPr>
        <w:t xml:space="preserve"> </w:t>
      </w:r>
      <w:r>
        <w:rPr>
          <w:spacing w:val="-2"/>
        </w:rPr>
        <w:t>shifts.</w:t>
      </w:r>
    </w:p>
    <w:p w14:paraId="0BAF0854">
      <w:pPr>
        <w:pStyle w:val="3"/>
        <w:spacing w:before="256"/>
      </w:pPr>
      <w:r>
        <w:t>Space</w:t>
      </w:r>
      <w:r>
        <w:rPr>
          <w:spacing w:val="-7"/>
        </w:rPr>
        <w:t xml:space="preserve"> </w:t>
      </w:r>
      <w:r>
        <w:t>Complexity</w:t>
      </w:r>
      <w:r>
        <w:rPr>
          <w:spacing w:val="-4"/>
        </w:rPr>
        <w:t xml:space="preserve"> </w:t>
      </w:r>
      <w:r>
        <w:t>–</w:t>
      </w:r>
      <w:r>
        <w:rPr>
          <w:spacing w:val="-5"/>
        </w:rPr>
        <w:t xml:space="preserve"> </w:t>
      </w:r>
      <w:r>
        <w:rPr>
          <w:spacing w:val="-4"/>
        </w:rPr>
        <w:t>O(1)</w:t>
      </w:r>
    </w:p>
    <w:p w14:paraId="32333E9A">
      <w:pPr>
        <w:pStyle w:val="6"/>
        <w:spacing w:before="1"/>
      </w:pPr>
      <w:r>
        <w:t>Insertion</w:t>
      </w:r>
      <w:r>
        <w:rPr>
          <w:spacing w:val="-3"/>
        </w:rPr>
        <w:t xml:space="preserve"> </w:t>
      </w:r>
      <w:r>
        <w:t>Sort</w:t>
      </w:r>
      <w:r>
        <w:rPr>
          <w:spacing w:val="-4"/>
        </w:rPr>
        <w:t xml:space="preserve"> </w:t>
      </w:r>
      <w:r>
        <w:t>is</w:t>
      </w:r>
      <w:r>
        <w:rPr>
          <w:spacing w:val="-4"/>
        </w:rPr>
        <w:t xml:space="preserve"> </w:t>
      </w:r>
      <w:r>
        <w:t>an</w:t>
      </w:r>
      <w:r>
        <w:rPr>
          <w:spacing w:val="-2"/>
        </w:rPr>
        <w:t xml:space="preserve"> </w:t>
      </w:r>
      <w:r>
        <w:rPr>
          <w:b/>
        </w:rPr>
        <w:t>in-place</w:t>
      </w:r>
      <w:r>
        <w:rPr>
          <w:b/>
          <w:spacing w:val="-2"/>
        </w:rPr>
        <w:t xml:space="preserve"> </w:t>
      </w:r>
      <w:r>
        <w:rPr>
          <w:b/>
        </w:rPr>
        <w:t>sorting</w:t>
      </w:r>
      <w:r>
        <w:rPr>
          <w:b/>
          <w:spacing w:val="-2"/>
        </w:rPr>
        <w:t xml:space="preserve"> </w:t>
      </w:r>
      <w:r>
        <w:rPr>
          <w:b/>
        </w:rPr>
        <w:t>algorithm</w:t>
      </w:r>
      <w:r>
        <w:t>.</w:t>
      </w:r>
      <w:r>
        <w:rPr>
          <w:spacing w:val="-2"/>
        </w:rPr>
        <w:t xml:space="preserve"> </w:t>
      </w:r>
      <w:r>
        <w:t>It</w:t>
      </w:r>
      <w:r>
        <w:rPr>
          <w:spacing w:val="-2"/>
        </w:rPr>
        <w:t xml:space="preserve"> </w:t>
      </w:r>
      <w:r>
        <w:t>rearranges</w:t>
      </w:r>
      <w:r>
        <w:rPr>
          <w:spacing w:val="-1"/>
        </w:rPr>
        <w:t xml:space="preserve"> </w:t>
      </w:r>
      <w:r>
        <w:t>elements</w:t>
      </w:r>
      <w:r>
        <w:rPr>
          <w:spacing w:val="-1"/>
        </w:rPr>
        <w:t xml:space="preserve"> </w:t>
      </w:r>
      <w:r>
        <w:t>within</w:t>
      </w:r>
      <w:r>
        <w:rPr>
          <w:spacing w:val="-3"/>
        </w:rPr>
        <w:t xml:space="preserve"> </w:t>
      </w:r>
      <w:r>
        <w:t>the</w:t>
      </w:r>
      <w:r>
        <w:rPr>
          <w:spacing w:val="-2"/>
        </w:rPr>
        <w:t xml:space="preserve"> </w:t>
      </w:r>
      <w:r>
        <w:t>original</w:t>
      </w:r>
      <w:r>
        <w:rPr>
          <w:spacing w:val="-2"/>
        </w:rPr>
        <w:t xml:space="preserve"> </w:t>
      </w:r>
      <w:r>
        <w:t>array</w:t>
      </w:r>
      <w:r>
        <w:rPr>
          <w:spacing w:val="-4"/>
        </w:rPr>
        <w:t xml:space="preserve"> </w:t>
      </w:r>
      <w:r>
        <w:t>and</w:t>
      </w:r>
      <w:r>
        <w:rPr>
          <w:spacing w:val="-3"/>
        </w:rPr>
        <w:t xml:space="preserve"> </w:t>
      </w:r>
      <w:r>
        <w:t>uses</w:t>
      </w:r>
      <w:r>
        <w:rPr>
          <w:spacing w:val="-4"/>
        </w:rPr>
        <w:t xml:space="preserve"> </w:t>
      </w:r>
      <w:r>
        <w:t>only</w:t>
      </w:r>
      <w:r>
        <w:rPr>
          <w:spacing w:val="-3"/>
        </w:rPr>
        <w:t xml:space="preserve"> </w:t>
      </w:r>
      <w:r>
        <w:t>one temporary variable (key).</w:t>
      </w:r>
    </w:p>
    <w:p w14:paraId="0B2C026E">
      <w:pPr>
        <w:pStyle w:val="8"/>
        <w:numPr>
          <w:ilvl w:val="0"/>
          <w:numId w:val="6"/>
        </w:numPr>
        <w:tabs>
          <w:tab w:val="left" w:pos="720"/>
        </w:tabs>
        <w:spacing w:before="0" w:after="0" w:line="257" w:lineRule="exact"/>
        <w:ind w:left="720" w:right="0" w:hanging="360"/>
        <w:jc w:val="left"/>
        <w:rPr>
          <w:b/>
          <w:sz w:val="22"/>
        </w:rPr>
      </w:pPr>
      <w:r>
        <w:rPr>
          <w:sz w:val="22"/>
        </w:rPr>
        <w:t>Extra</w:t>
      </w:r>
      <w:r>
        <w:rPr>
          <w:spacing w:val="-4"/>
          <w:sz w:val="22"/>
        </w:rPr>
        <w:t xml:space="preserve"> </w:t>
      </w:r>
      <w:r>
        <w:rPr>
          <w:sz w:val="22"/>
        </w:rPr>
        <w:t>Memory</w:t>
      </w:r>
      <w:r>
        <w:rPr>
          <w:spacing w:val="-4"/>
          <w:sz w:val="22"/>
        </w:rPr>
        <w:t xml:space="preserve"> </w:t>
      </w:r>
      <w:r>
        <w:rPr>
          <w:sz w:val="22"/>
        </w:rPr>
        <w:t>Required</w:t>
      </w:r>
      <w:r>
        <w:rPr>
          <w:spacing w:val="-3"/>
          <w:sz w:val="22"/>
        </w:rPr>
        <w:t xml:space="preserve"> </w:t>
      </w:r>
      <w:r>
        <w:rPr>
          <w:sz w:val="22"/>
        </w:rPr>
        <w:t>=</w:t>
      </w:r>
      <w:r>
        <w:rPr>
          <w:spacing w:val="-4"/>
          <w:sz w:val="22"/>
        </w:rPr>
        <w:t xml:space="preserve"> </w:t>
      </w:r>
      <w:r>
        <w:rPr>
          <w:b/>
          <w:spacing w:val="-2"/>
          <w:sz w:val="22"/>
        </w:rPr>
        <w:t>Constant</w:t>
      </w:r>
    </w:p>
    <w:p w14:paraId="7C193D68">
      <w:pPr>
        <w:pStyle w:val="8"/>
        <w:numPr>
          <w:ilvl w:val="0"/>
          <w:numId w:val="6"/>
        </w:numPr>
        <w:tabs>
          <w:tab w:val="left" w:pos="720"/>
        </w:tabs>
        <w:spacing w:before="0" w:after="0" w:line="257" w:lineRule="exact"/>
        <w:ind w:left="720" w:right="0" w:hanging="360"/>
        <w:jc w:val="left"/>
        <w:rPr>
          <w:b/>
          <w:sz w:val="22"/>
        </w:rPr>
      </w:pPr>
      <w:r>
        <w:rPr>
          <w:b/>
          <w:sz w:val="22"/>
        </w:rPr>
        <w:t>Space</w:t>
      </w:r>
      <w:r>
        <w:rPr>
          <w:b/>
          <w:spacing w:val="-7"/>
          <w:sz w:val="22"/>
        </w:rPr>
        <w:t xml:space="preserve"> </w:t>
      </w:r>
      <w:r>
        <w:rPr>
          <w:b/>
          <w:sz w:val="22"/>
        </w:rPr>
        <w:t>Complexity</w:t>
      </w:r>
      <w:r>
        <w:rPr>
          <w:b/>
          <w:spacing w:val="-7"/>
          <w:sz w:val="22"/>
        </w:rPr>
        <w:t xml:space="preserve"> </w:t>
      </w:r>
      <w:r>
        <w:rPr>
          <w:b/>
          <w:sz w:val="22"/>
        </w:rPr>
        <w:t>=</w:t>
      </w:r>
      <w:r>
        <w:rPr>
          <w:b/>
          <w:spacing w:val="-3"/>
          <w:sz w:val="22"/>
        </w:rPr>
        <w:t xml:space="preserve"> </w:t>
      </w:r>
      <w:r>
        <w:rPr>
          <w:b/>
          <w:spacing w:val="-4"/>
          <w:sz w:val="22"/>
        </w:rPr>
        <w:t>O(1)</w:t>
      </w:r>
    </w:p>
    <w:p w14:paraId="2773C9F5">
      <w:pPr>
        <w:pStyle w:val="6"/>
        <w:rPr>
          <w:b/>
        </w:rPr>
      </w:pPr>
    </w:p>
    <w:p w14:paraId="3DB753DD">
      <w:pPr>
        <w:pStyle w:val="6"/>
        <w:spacing w:before="1"/>
        <w:rPr>
          <w:b/>
        </w:rPr>
      </w:pPr>
    </w:p>
    <w:p w14:paraId="14024B9D">
      <w:pPr>
        <w:pStyle w:val="3"/>
        <w:spacing w:before="1" w:line="257" w:lineRule="exact"/>
      </w:pPr>
      <w:r>
        <w:rPr>
          <w:spacing w:val="-2"/>
        </w:rPr>
        <w:t>Conclusion</w:t>
      </w:r>
    </w:p>
    <w:p w14:paraId="1C568F72">
      <w:pPr>
        <w:pStyle w:val="6"/>
        <w:ind w:right="156"/>
      </w:pPr>
      <w:r>
        <w:t>The</w:t>
      </w:r>
      <w:r>
        <w:rPr>
          <w:spacing w:val="-2"/>
        </w:rPr>
        <w:t xml:space="preserve"> </w:t>
      </w:r>
      <w:r>
        <w:t>Insertion</w:t>
      </w:r>
      <w:r>
        <w:rPr>
          <w:spacing w:val="-3"/>
        </w:rPr>
        <w:t xml:space="preserve"> </w:t>
      </w:r>
      <w:r>
        <w:t>Sort</w:t>
      </w:r>
      <w:r>
        <w:rPr>
          <w:spacing w:val="-3"/>
        </w:rPr>
        <w:t xml:space="preserve"> </w:t>
      </w:r>
      <w:r>
        <w:t>algorithm</w:t>
      </w:r>
      <w:r>
        <w:rPr>
          <w:spacing w:val="-1"/>
        </w:rPr>
        <w:t xml:space="preserve"> </w:t>
      </w:r>
      <w:r>
        <w:t>was</w:t>
      </w:r>
      <w:r>
        <w:rPr>
          <w:spacing w:val="-1"/>
        </w:rPr>
        <w:t xml:space="preserve"> </w:t>
      </w:r>
      <w:r>
        <w:t>successfully</w:t>
      </w:r>
      <w:r>
        <w:rPr>
          <w:spacing w:val="-3"/>
        </w:rPr>
        <w:t xml:space="preserve"> </w:t>
      </w:r>
      <w:r>
        <w:t>implemented</w:t>
      </w:r>
      <w:r>
        <w:rPr>
          <w:spacing w:val="-3"/>
        </w:rPr>
        <w:t xml:space="preserve"> </w:t>
      </w:r>
      <w:r>
        <w:t>in</w:t>
      </w:r>
      <w:r>
        <w:rPr>
          <w:spacing w:val="-3"/>
        </w:rPr>
        <w:t xml:space="preserve"> </w:t>
      </w:r>
      <w:r>
        <w:t>Python.</w:t>
      </w:r>
      <w:r>
        <w:rPr>
          <w:spacing w:val="-2"/>
        </w:rPr>
        <w:t xml:space="preserve"> </w:t>
      </w:r>
      <w:r>
        <w:t>It</w:t>
      </w:r>
      <w:r>
        <w:rPr>
          <w:spacing w:val="-6"/>
        </w:rPr>
        <w:t xml:space="preserve"> </w:t>
      </w:r>
      <w:r>
        <w:t>correctly</w:t>
      </w:r>
      <w:r>
        <w:rPr>
          <w:spacing w:val="-3"/>
        </w:rPr>
        <w:t xml:space="preserve"> </w:t>
      </w:r>
      <w:r>
        <w:t>sorts</w:t>
      </w:r>
      <w:r>
        <w:rPr>
          <w:spacing w:val="-2"/>
        </w:rPr>
        <w:t xml:space="preserve"> </w:t>
      </w:r>
      <w:r>
        <w:t>the</w:t>
      </w:r>
      <w:r>
        <w:rPr>
          <w:spacing w:val="-2"/>
        </w:rPr>
        <w:t xml:space="preserve"> </w:t>
      </w:r>
      <w:r>
        <w:t>given</w:t>
      </w:r>
      <w:r>
        <w:rPr>
          <w:spacing w:val="-3"/>
        </w:rPr>
        <w:t xml:space="preserve"> </w:t>
      </w:r>
      <w:r>
        <w:t>array</w:t>
      </w:r>
      <w:r>
        <w:rPr>
          <w:spacing w:val="-3"/>
        </w:rPr>
        <w:t xml:space="preserve"> </w:t>
      </w:r>
      <w:r>
        <w:t>by</w:t>
      </w:r>
      <w:r>
        <w:rPr>
          <w:spacing w:val="-3"/>
        </w:rPr>
        <w:t xml:space="preserve"> </w:t>
      </w:r>
      <w:r>
        <w:t xml:space="preserve">inserting each element into its proper position in the sorted portion of the array. It performs efficiently for small and nearly sorted datasets with a best-case time complexity of </w:t>
      </w:r>
      <w:r>
        <w:rPr>
          <w:b/>
        </w:rPr>
        <w:t>O(n)</w:t>
      </w:r>
      <w:r>
        <w:t xml:space="preserve">. However, for large or reverse-sorted datasets, its time complexity becomes </w:t>
      </w:r>
      <w:r>
        <w:rPr>
          <w:b/>
        </w:rPr>
        <w:t>O(n²)</w:t>
      </w:r>
      <w:r>
        <w:t xml:space="preserve">, making it less suitable than advanced sorting algorithms such as Merge Sort and Quick </w:t>
      </w:r>
      <w:r>
        <w:rPr>
          <w:spacing w:val="-2"/>
        </w:rPr>
        <w:t>Sort.</w:t>
      </w:r>
    </w:p>
    <w:p w14:paraId="37DF68E4">
      <w:pPr>
        <w:pStyle w:val="6"/>
        <w:spacing w:after="0"/>
        <w:sectPr>
          <w:headerReference r:id="rId11" w:type="default"/>
          <w:footerReference r:id="rId12" w:type="default"/>
          <w:pgSz w:w="12240" w:h="15840"/>
          <w:pgMar w:top="1780" w:right="360" w:bottom="620" w:left="720" w:header="177" w:footer="431" w:gutter="0"/>
          <w:cols w:space="720" w:num="1"/>
        </w:sectPr>
      </w:pPr>
    </w:p>
    <w:p w14:paraId="3BE217CA">
      <w:pPr>
        <w:pStyle w:val="6"/>
        <w:spacing w:before="36"/>
        <w:rPr>
          <w:sz w:val="28"/>
        </w:rPr>
      </w:pPr>
    </w:p>
    <w:p w14:paraId="78E726A8">
      <w:pPr>
        <w:pStyle w:val="2"/>
      </w:pPr>
      <w:r>
        <w:t xml:space="preserve">Merge </w:t>
      </w:r>
      <w:r>
        <w:rPr>
          <w:spacing w:val="-2"/>
        </w:rPr>
        <w:t>Sort:-</w:t>
      </w:r>
    </w:p>
    <w:p w14:paraId="52092E89">
      <w:pPr>
        <w:pStyle w:val="3"/>
        <w:spacing w:before="257"/>
      </w:pPr>
      <w:r>
        <w:t>Aim:-</w:t>
      </w:r>
    </w:p>
    <w:p w14:paraId="56135419">
      <w:pPr>
        <w:pStyle w:val="6"/>
        <w:spacing w:before="1"/>
      </w:pPr>
      <w:r>
        <w:t>To</w:t>
      </w:r>
      <w:r>
        <w:rPr>
          <w:spacing w:val="-6"/>
        </w:rPr>
        <w:t xml:space="preserve"> </w:t>
      </w:r>
      <w:r>
        <w:t>implement</w:t>
      </w:r>
      <w:r>
        <w:rPr>
          <w:spacing w:val="-4"/>
        </w:rPr>
        <w:t xml:space="preserve"> </w:t>
      </w:r>
      <w:r>
        <w:t>the</w:t>
      </w:r>
      <w:r>
        <w:rPr>
          <w:spacing w:val="-4"/>
        </w:rPr>
        <w:t xml:space="preserve"> </w:t>
      </w:r>
      <w:r>
        <w:t>Merge</w:t>
      </w:r>
      <w:r>
        <w:rPr>
          <w:spacing w:val="-6"/>
        </w:rPr>
        <w:t xml:space="preserve"> </w:t>
      </w:r>
      <w:r>
        <w:t>Sort</w:t>
      </w:r>
      <w:r>
        <w:rPr>
          <w:spacing w:val="-4"/>
        </w:rPr>
        <w:t xml:space="preserve"> </w:t>
      </w:r>
      <w:r>
        <w:t>algorithm</w:t>
      </w:r>
      <w:r>
        <w:rPr>
          <w:spacing w:val="-3"/>
        </w:rPr>
        <w:t xml:space="preserve"> </w:t>
      </w:r>
      <w:r>
        <w:t>in</w:t>
      </w:r>
      <w:r>
        <w:rPr>
          <w:spacing w:val="-4"/>
        </w:rPr>
        <w:t xml:space="preserve"> </w:t>
      </w:r>
      <w:r>
        <w:t>Python</w:t>
      </w:r>
      <w:r>
        <w:rPr>
          <w:spacing w:val="-6"/>
        </w:rPr>
        <w:t xml:space="preserve"> </w:t>
      </w:r>
      <w:r>
        <w:t>and</w:t>
      </w:r>
      <w:r>
        <w:rPr>
          <w:spacing w:val="-4"/>
        </w:rPr>
        <w:t xml:space="preserve"> </w:t>
      </w:r>
      <w:r>
        <w:t>analyze</w:t>
      </w:r>
      <w:r>
        <w:rPr>
          <w:spacing w:val="-4"/>
        </w:rPr>
        <w:t xml:space="preserve"> </w:t>
      </w:r>
      <w:r>
        <w:t>its</w:t>
      </w:r>
      <w:r>
        <w:rPr>
          <w:spacing w:val="-2"/>
        </w:rPr>
        <w:t xml:space="preserve"> </w:t>
      </w:r>
      <w:r>
        <w:t>time</w:t>
      </w:r>
      <w:r>
        <w:rPr>
          <w:spacing w:val="-6"/>
        </w:rPr>
        <w:t xml:space="preserve"> </w:t>
      </w:r>
      <w:r>
        <w:rPr>
          <w:spacing w:val="-2"/>
        </w:rPr>
        <w:t>complexity.</w:t>
      </w:r>
    </w:p>
    <w:p w14:paraId="6DE29715">
      <w:pPr>
        <w:pStyle w:val="6"/>
      </w:pPr>
    </w:p>
    <w:p w14:paraId="61F9C7A1">
      <w:pPr>
        <w:pStyle w:val="3"/>
        <w:spacing w:line="257" w:lineRule="exact"/>
      </w:pPr>
      <w:r>
        <w:t>Algorithm:-</w:t>
      </w:r>
    </w:p>
    <w:p w14:paraId="67E09B36">
      <w:pPr>
        <w:pStyle w:val="8"/>
        <w:numPr>
          <w:ilvl w:val="0"/>
          <w:numId w:val="7"/>
        </w:numPr>
        <w:tabs>
          <w:tab w:val="left" w:pos="720"/>
        </w:tabs>
        <w:spacing w:before="0" w:after="0" w:line="257" w:lineRule="exact"/>
        <w:ind w:left="720" w:right="0" w:hanging="360"/>
        <w:jc w:val="left"/>
        <w:rPr>
          <w:sz w:val="22"/>
        </w:rPr>
      </w:pPr>
      <w:r>
        <w:rPr>
          <w:spacing w:val="-2"/>
          <w:sz w:val="22"/>
        </w:rPr>
        <w:t>Start.</w:t>
      </w:r>
    </w:p>
    <w:p w14:paraId="6015FB25">
      <w:pPr>
        <w:pStyle w:val="8"/>
        <w:numPr>
          <w:ilvl w:val="0"/>
          <w:numId w:val="7"/>
        </w:numPr>
        <w:tabs>
          <w:tab w:val="left" w:pos="720"/>
        </w:tabs>
        <w:spacing w:before="0" w:after="0" w:line="257" w:lineRule="exact"/>
        <w:ind w:left="720" w:right="0" w:hanging="360"/>
        <w:jc w:val="left"/>
        <w:rPr>
          <w:sz w:val="22"/>
        </w:rPr>
      </w:pPr>
      <w:r>
        <w:rPr>
          <w:sz w:val="22"/>
        </w:rPr>
        <w:t>Read</w:t>
      </w:r>
      <w:r>
        <w:rPr>
          <w:spacing w:val="-2"/>
          <w:sz w:val="22"/>
        </w:rPr>
        <w:t xml:space="preserve"> </w:t>
      </w:r>
      <w:r>
        <w:rPr>
          <w:sz w:val="22"/>
        </w:rPr>
        <w:t>the</w:t>
      </w:r>
      <w:r>
        <w:rPr>
          <w:spacing w:val="-1"/>
          <w:sz w:val="22"/>
        </w:rPr>
        <w:t xml:space="preserve"> </w:t>
      </w:r>
      <w:r>
        <w:rPr>
          <w:sz w:val="22"/>
        </w:rPr>
        <w:t>array</w:t>
      </w:r>
      <w:r>
        <w:rPr>
          <w:spacing w:val="-2"/>
          <w:sz w:val="22"/>
        </w:rPr>
        <w:t xml:space="preserve"> elements.</w:t>
      </w:r>
    </w:p>
    <w:p w14:paraId="0269959F">
      <w:pPr>
        <w:pStyle w:val="8"/>
        <w:numPr>
          <w:ilvl w:val="0"/>
          <w:numId w:val="7"/>
        </w:numPr>
        <w:tabs>
          <w:tab w:val="left" w:pos="720"/>
        </w:tabs>
        <w:spacing w:before="1" w:after="0" w:line="257" w:lineRule="exact"/>
        <w:ind w:left="720" w:right="0" w:hanging="360"/>
        <w:jc w:val="left"/>
        <w:rPr>
          <w:sz w:val="22"/>
        </w:rPr>
      </w:pPr>
      <w:r>
        <w:rPr>
          <w:sz w:val="22"/>
        </w:rPr>
        <w:t>If</w:t>
      </w:r>
      <w:r>
        <w:rPr>
          <w:spacing w:val="-5"/>
          <w:sz w:val="22"/>
        </w:rPr>
        <w:t xml:space="preserve"> </w:t>
      </w:r>
      <w:r>
        <w:rPr>
          <w:sz w:val="22"/>
        </w:rPr>
        <w:t>the</w:t>
      </w:r>
      <w:r>
        <w:rPr>
          <w:spacing w:val="-2"/>
          <w:sz w:val="22"/>
        </w:rPr>
        <w:t xml:space="preserve"> </w:t>
      </w:r>
      <w:r>
        <w:rPr>
          <w:sz w:val="22"/>
        </w:rPr>
        <w:t>array</w:t>
      </w:r>
      <w:r>
        <w:rPr>
          <w:spacing w:val="-6"/>
          <w:sz w:val="22"/>
        </w:rPr>
        <w:t xml:space="preserve"> </w:t>
      </w:r>
      <w:r>
        <w:rPr>
          <w:sz w:val="22"/>
        </w:rPr>
        <w:t>contains</w:t>
      </w:r>
      <w:r>
        <w:rPr>
          <w:spacing w:val="-1"/>
          <w:sz w:val="22"/>
        </w:rPr>
        <w:t xml:space="preserve"> </w:t>
      </w:r>
      <w:r>
        <w:rPr>
          <w:sz w:val="22"/>
        </w:rPr>
        <w:t>only</w:t>
      </w:r>
      <w:r>
        <w:rPr>
          <w:spacing w:val="-6"/>
          <w:sz w:val="22"/>
        </w:rPr>
        <w:t xml:space="preserve"> </w:t>
      </w:r>
      <w:r>
        <w:rPr>
          <w:sz w:val="22"/>
        </w:rPr>
        <w:t>one</w:t>
      </w:r>
      <w:r>
        <w:rPr>
          <w:spacing w:val="-3"/>
          <w:sz w:val="22"/>
        </w:rPr>
        <w:t xml:space="preserve"> </w:t>
      </w:r>
      <w:r>
        <w:rPr>
          <w:sz w:val="22"/>
        </w:rPr>
        <w:t>element,</w:t>
      </w:r>
      <w:r>
        <w:rPr>
          <w:spacing w:val="-2"/>
          <w:sz w:val="22"/>
        </w:rPr>
        <w:t xml:space="preserve"> </w:t>
      </w:r>
      <w:r>
        <w:rPr>
          <w:sz w:val="22"/>
        </w:rPr>
        <w:t>it</w:t>
      </w:r>
      <w:r>
        <w:rPr>
          <w:spacing w:val="-5"/>
          <w:sz w:val="22"/>
        </w:rPr>
        <w:t xml:space="preserve"> </w:t>
      </w:r>
      <w:r>
        <w:rPr>
          <w:sz w:val="22"/>
        </w:rPr>
        <w:t>is</w:t>
      </w:r>
      <w:r>
        <w:rPr>
          <w:spacing w:val="-2"/>
          <w:sz w:val="22"/>
        </w:rPr>
        <w:t xml:space="preserve"> </w:t>
      </w:r>
      <w:r>
        <w:rPr>
          <w:sz w:val="22"/>
        </w:rPr>
        <w:t>already</w:t>
      </w:r>
      <w:r>
        <w:rPr>
          <w:spacing w:val="-5"/>
          <w:sz w:val="22"/>
        </w:rPr>
        <w:t xml:space="preserve"> </w:t>
      </w:r>
      <w:r>
        <w:rPr>
          <w:spacing w:val="-2"/>
          <w:sz w:val="22"/>
        </w:rPr>
        <w:t>sorted.</w:t>
      </w:r>
    </w:p>
    <w:p w14:paraId="2FA9D3E8">
      <w:pPr>
        <w:pStyle w:val="8"/>
        <w:numPr>
          <w:ilvl w:val="0"/>
          <w:numId w:val="7"/>
        </w:numPr>
        <w:tabs>
          <w:tab w:val="left" w:pos="720"/>
        </w:tabs>
        <w:spacing w:before="0" w:after="0" w:line="257" w:lineRule="exact"/>
        <w:ind w:left="720" w:right="0" w:hanging="360"/>
        <w:jc w:val="left"/>
        <w:rPr>
          <w:sz w:val="22"/>
        </w:rPr>
      </w:pPr>
      <w:r>
        <w:rPr>
          <w:sz w:val="22"/>
        </w:rPr>
        <w:t>Divide</w:t>
      </w:r>
      <w:r>
        <w:rPr>
          <w:spacing w:val="-3"/>
          <w:sz w:val="22"/>
        </w:rPr>
        <w:t xml:space="preserve"> </w:t>
      </w:r>
      <w:r>
        <w:rPr>
          <w:sz w:val="22"/>
        </w:rPr>
        <w:t>the</w:t>
      </w:r>
      <w:r>
        <w:rPr>
          <w:spacing w:val="-2"/>
          <w:sz w:val="22"/>
        </w:rPr>
        <w:t xml:space="preserve"> </w:t>
      </w:r>
      <w:r>
        <w:rPr>
          <w:sz w:val="22"/>
        </w:rPr>
        <w:t>array</w:t>
      </w:r>
      <w:r>
        <w:rPr>
          <w:spacing w:val="-3"/>
          <w:sz w:val="22"/>
        </w:rPr>
        <w:t xml:space="preserve"> </w:t>
      </w:r>
      <w:r>
        <w:rPr>
          <w:sz w:val="22"/>
        </w:rPr>
        <w:t>into</w:t>
      </w:r>
      <w:r>
        <w:rPr>
          <w:spacing w:val="-2"/>
          <w:sz w:val="22"/>
        </w:rPr>
        <w:t xml:space="preserve"> </w:t>
      </w:r>
      <w:r>
        <w:rPr>
          <w:sz w:val="22"/>
        </w:rPr>
        <w:t>two</w:t>
      </w:r>
      <w:r>
        <w:rPr>
          <w:spacing w:val="-4"/>
          <w:sz w:val="22"/>
        </w:rPr>
        <w:t xml:space="preserve"> </w:t>
      </w:r>
      <w:r>
        <w:rPr>
          <w:sz w:val="22"/>
        </w:rPr>
        <w:t>equal</w:t>
      </w:r>
      <w:r>
        <w:rPr>
          <w:spacing w:val="-2"/>
          <w:sz w:val="22"/>
        </w:rPr>
        <w:t xml:space="preserve"> halves.</w:t>
      </w:r>
    </w:p>
    <w:p w14:paraId="36B31914">
      <w:pPr>
        <w:pStyle w:val="8"/>
        <w:numPr>
          <w:ilvl w:val="0"/>
          <w:numId w:val="7"/>
        </w:numPr>
        <w:tabs>
          <w:tab w:val="left" w:pos="720"/>
        </w:tabs>
        <w:spacing w:before="2" w:after="0" w:line="257" w:lineRule="exact"/>
        <w:ind w:left="720" w:right="0" w:hanging="360"/>
        <w:jc w:val="left"/>
        <w:rPr>
          <w:sz w:val="22"/>
        </w:rPr>
      </w:pPr>
      <w:r>
        <w:rPr>
          <w:sz w:val="22"/>
        </w:rPr>
        <w:t>Recursively</w:t>
      </w:r>
      <w:r>
        <w:rPr>
          <w:spacing w:val="-6"/>
          <w:sz w:val="22"/>
        </w:rPr>
        <w:t xml:space="preserve"> </w:t>
      </w:r>
      <w:r>
        <w:rPr>
          <w:sz w:val="22"/>
        </w:rPr>
        <w:t>apply</w:t>
      </w:r>
      <w:r>
        <w:rPr>
          <w:spacing w:val="-3"/>
          <w:sz w:val="22"/>
        </w:rPr>
        <w:t xml:space="preserve"> </w:t>
      </w:r>
      <w:r>
        <w:rPr>
          <w:sz w:val="22"/>
        </w:rPr>
        <w:t>Merge</w:t>
      </w:r>
      <w:r>
        <w:rPr>
          <w:spacing w:val="-5"/>
          <w:sz w:val="22"/>
        </w:rPr>
        <w:t xml:space="preserve"> </w:t>
      </w:r>
      <w:r>
        <w:rPr>
          <w:sz w:val="22"/>
        </w:rPr>
        <w:t>Sort</w:t>
      </w:r>
      <w:r>
        <w:rPr>
          <w:spacing w:val="-3"/>
          <w:sz w:val="22"/>
        </w:rPr>
        <w:t xml:space="preserve"> </w:t>
      </w:r>
      <w:r>
        <w:rPr>
          <w:sz w:val="22"/>
        </w:rPr>
        <w:t>to</w:t>
      </w:r>
      <w:r>
        <w:rPr>
          <w:spacing w:val="-2"/>
          <w:sz w:val="22"/>
        </w:rPr>
        <w:t xml:space="preserve"> </w:t>
      </w:r>
      <w:r>
        <w:rPr>
          <w:sz w:val="22"/>
        </w:rPr>
        <w:t>the</w:t>
      </w:r>
      <w:r>
        <w:rPr>
          <w:spacing w:val="-2"/>
          <w:sz w:val="22"/>
        </w:rPr>
        <w:t xml:space="preserve"> </w:t>
      </w:r>
      <w:r>
        <w:rPr>
          <w:sz w:val="22"/>
        </w:rPr>
        <w:t>left</w:t>
      </w:r>
      <w:r>
        <w:rPr>
          <w:spacing w:val="-2"/>
          <w:sz w:val="22"/>
        </w:rPr>
        <w:t xml:space="preserve"> half.</w:t>
      </w:r>
    </w:p>
    <w:p w14:paraId="3CD8D1AC">
      <w:pPr>
        <w:pStyle w:val="8"/>
        <w:numPr>
          <w:ilvl w:val="0"/>
          <w:numId w:val="7"/>
        </w:numPr>
        <w:tabs>
          <w:tab w:val="left" w:pos="720"/>
        </w:tabs>
        <w:spacing w:before="0" w:after="0" w:line="257" w:lineRule="exact"/>
        <w:ind w:left="720" w:right="0" w:hanging="360"/>
        <w:jc w:val="left"/>
        <w:rPr>
          <w:sz w:val="22"/>
        </w:rPr>
      </w:pPr>
      <w:r>
        <w:rPr>
          <w:sz w:val="22"/>
        </w:rPr>
        <w:t>Recursively</w:t>
      </w:r>
      <w:r>
        <w:rPr>
          <w:spacing w:val="-5"/>
          <w:sz w:val="22"/>
        </w:rPr>
        <w:t xml:space="preserve"> </w:t>
      </w:r>
      <w:r>
        <w:rPr>
          <w:sz w:val="22"/>
        </w:rPr>
        <w:t>apply</w:t>
      </w:r>
      <w:r>
        <w:rPr>
          <w:spacing w:val="-3"/>
          <w:sz w:val="22"/>
        </w:rPr>
        <w:t xml:space="preserve"> </w:t>
      </w:r>
      <w:r>
        <w:rPr>
          <w:sz w:val="22"/>
        </w:rPr>
        <w:t>Merge</w:t>
      </w:r>
      <w:r>
        <w:rPr>
          <w:spacing w:val="-5"/>
          <w:sz w:val="22"/>
        </w:rPr>
        <w:t xml:space="preserve"> </w:t>
      </w:r>
      <w:r>
        <w:rPr>
          <w:sz w:val="22"/>
        </w:rPr>
        <w:t>Sort</w:t>
      </w:r>
      <w:r>
        <w:rPr>
          <w:spacing w:val="-3"/>
          <w:sz w:val="22"/>
        </w:rPr>
        <w:t xml:space="preserve"> </w:t>
      </w:r>
      <w:r>
        <w:rPr>
          <w:sz w:val="22"/>
        </w:rPr>
        <w:t>to</w:t>
      </w:r>
      <w:r>
        <w:rPr>
          <w:spacing w:val="-2"/>
          <w:sz w:val="22"/>
        </w:rPr>
        <w:t xml:space="preserve"> </w:t>
      </w:r>
      <w:r>
        <w:rPr>
          <w:sz w:val="22"/>
        </w:rPr>
        <w:t>the</w:t>
      </w:r>
      <w:r>
        <w:rPr>
          <w:spacing w:val="-2"/>
          <w:sz w:val="22"/>
        </w:rPr>
        <w:t xml:space="preserve"> </w:t>
      </w:r>
      <w:r>
        <w:rPr>
          <w:sz w:val="22"/>
        </w:rPr>
        <w:t>right</w:t>
      </w:r>
      <w:r>
        <w:rPr>
          <w:spacing w:val="-2"/>
          <w:sz w:val="22"/>
        </w:rPr>
        <w:t xml:space="preserve"> half.</w:t>
      </w:r>
    </w:p>
    <w:p w14:paraId="59F619E9">
      <w:pPr>
        <w:pStyle w:val="8"/>
        <w:numPr>
          <w:ilvl w:val="0"/>
          <w:numId w:val="7"/>
        </w:numPr>
        <w:tabs>
          <w:tab w:val="left" w:pos="720"/>
        </w:tabs>
        <w:spacing w:before="2" w:after="0" w:line="257" w:lineRule="exact"/>
        <w:ind w:left="720" w:right="0" w:hanging="360"/>
        <w:jc w:val="left"/>
        <w:rPr>
          <w:sz w:val="22"/>
        </w:rPr>
      </w:pPr>
      <w:r>
        <w:rPr>
          <w:sz w:val="22"/>
        </w:rPr>
        <w:t>Merge</w:t>
      </w:r>
      <w:r>
        <w:rPr>
          <w:spacing w:val="-2"/>
          <w:sz w:val="22"/>
        </w:rPr>
        <w:t xml:space="preserve"> </w:t>
      </w:r>
      <w:r>
        <w:rPr>
          <w:sz w:val="22"/>
        </w:rPr>
        <w:t>the</w:t>
      </w:r>
      <w:r>
        <w:rPr>
          <w:spacing w:val="-2"/>
          <w:sz w:val="22"/>
        </w:rPr>
        <w:t xml:space="preserve"> </w:t>
      </w:r>
      <w:r>
        <w:rPr>
          <w:sz w:val="22"/>
        </w:rPr>
        <w:t>two</w:t>
      </w:r>
      <w:r>
        <w:rPr>
          <w:spacing w:val="-5"/>
          <w:sz w:val="22"/>
        </w:rPr>
        <w:t xml:space="preserve"> </w:t>
      </w:r>
      <w:r>
        <w:rPr>
          <w:sz w:val="22"/>
        </w:rPr>
        <w:t>sorted</w:t>
      </w:r>
      <w:r>
        <w:rPr>
          <w:spacing w:val="-4"/>
          <w:sz w:val="22"/>
        </w:rPr>
        <w:t xml:space="preserve"> </w:t>
      </w:r>
      <w:r>
        <w:rPr>
          <w:sz w:val="22"/>
        </w:rPr>
        <w:t>halves</w:t>
      </w:r>
      <w:r>
        <w:rPr>
          <w:spacing w:val="-1"/>
          <w:sz w:val="22"/>
        </w:rPr>
        <w:t xml:space="preserve"> </w:t>
      </w:r>
      <w:r>
        <w:rPr>
          <w:sz w:val="22"/>
        </w:rPr>
        <w:t>into</w:t>
      </w:r>
      <w:r>
        <w:rPr>
          <w:spacing w:val="-3"/>
          <w:sz w:val="22"/>
        </w:rPr>
        <w:t xml:space="preserve"> </w:t>
      </w:r>
      <w:r>
        <w:rPr>
          <w:sz w:val="22"/>
        </w:rPr>
        <w:t>a</w:t>
      </w:r>
      <w:r>
        <w:rPr>
          <w:spacing w:val="-4"/>
          <w:sz w:val="22"/>
        </w:rPr>
        <w:t xml:space="preserve"> </w:t>
      </w:r>
      <w:r>
        <w:rPr>
          <w:sz w:val="22"/>
        </w:rPr>
        <w:t>single</w:t>
      </w:r>
      <w:r>
        <w:rPr>
          <w:spacing w:val="-5"/>
          <w:sz w:val="22"/>
        </w:rPr>
        <w:t xml:space="preserve"> </w:t>
      </w:r>
      <w:r>
        <w:rPr>
          <w:sz w:val="22"/>
        </w:rPr>
        <w:t>sorted</w:t>
      </w:r>
      <w:r>
        <w:rPr>
          <w:spacing w:val="-1"/>
          <w:sz w:val="22"/>
        </w:rPr>
        <w:t xml:space="preserve"> </w:t>
      </w:r>
      <w:r>
        <w:rPr>
          <w:spacing w:val="-2"/>
          <w:sz w:val="22"/>
        </w:rPr>
        <w:t>array.</w:t>
      </w:r>
    </w:p>
    <w:p w14:paraId="57704516">
      <w:pPr>
        <w:pStyle w:val="8"/>
        <w:numPr>
          <w:ilvl w:val="0"/>
          <w:numId w:val="7"/>
        </w:numPr>
        <w:tabs>
          <w:tab w:val="left" w:pos="720"/>
        </w:tabs>
        <w:spacing w:before="0" w:after="0" w:line="257" w:lineRule="exact"/>
        <w:ind w:left="720" w:right="0" w:hanging="360"/>
        <w:jc w:val="left"/>
        <w:rPr>
          <w:sz w:val="22"/>
        </w:rPr>
      </w:pPr>
      <w:r>
        <w:rPr>
          <w:sz w:val="22"/>
        </w:rPr>
        <w:t>Repeat</w:t>
      </w:r>
      <w:r>
        <w:rPr>
          <w:spacing w:val="-4"/>
          <w:sz w:val="22"/>
        </w:rPr>
        <w:t xml:space="preserve"> </w:t>
      </w:r>
      <w:r>
        <w:rPr>
          <w:sz w:val="22"/>
        </w:rPr>
        <w:t>until</w:t>
      </w:r>
      <w:r>
        <w:rPr>
          <w:spacing w:val="-2"/>
          <w:sz w:val="22"/>
        </w:rPr>
        <w:t xml:space="preserve"> </w:t>
      </w:r>
      <w:r>
        <w:rPr>
          <w:sz w:val="22"/>
        </w:rPr>
        <w:t>the</w:t>
      </w:r>
      <w:r>
        <w:rPr>
          <w:spacing w:val="-3"/>
          <w:sz w:val="22"/>
        </w:rPr>
        <w:t xml:space="preserve"> </w:t>
      </w:r>
      <w:r>
        <w:rPr>
          <w:sz w:val="22"/>
        </w:rPr>
        <w:t>entire</w:t>
      </w:r>
      <w:r>
        <w:rPr>
          <w:spacing w:val="-2"/>
          <w:sz w:val="22"/>
        </w:rPr>
        <w:t xml:space="preserve"> </w:t>
      </w:r>
      <w:r>
        <w:rPr>
          <w:sz w:val="22"/>
        </w:rPr>
        <w:t>array</w:t>
      </w:r>
      <w:r>
        <w:rPr>
          <w:spacing w:val="-4"/>
          <w:sz w:val="22"/>
        </w:rPr>
        <w:t xml:space="preserve"> </w:t>
      </w:r>
      <w:r>
        <w:rPr>
          <w:sz w:val="22"/>
        </w:rPr>
        <w:t>is</w:t>
      </w:r>
      <w:r>
        <w:rPr>
          <w:spacing w:val="-1"/>
          <w:sz w:val="22"/>
        </w:rPr>
        <w:t xml:space="preserve"> </w:t>
      </w:r>
      <w:r>
        <w:rPr>
          <w:spacing w:val="-2"/>
          <w:sz w:val="22"/>
        </w:rPr>
        <w:t>sorted.</w:t>
      </w:r>
    </w:p>
    <w:p w14:paraId="02FB1C16">
      <w:pPr>
        <w:pStyle w:val="8"/>
        <w:numPr>
          <w:ilvl w:val="0"/>
          <w:numId w:val="7"/>
        </w:numPr>
        <w:tabs>
          <w:tab w:val="left" w:pos="720"/>
        </w:tabs>
        <w:spacing w:before="1" w:after="0" w:line="257" w:lineRule="exact"/>
        <w:ind w:left="720" w:right="0" w:hanging="360"/>
        <w:jc w:val="left"/>
        <w:rPr>
          <w:sz w:val="22"/>
        </w:rPr>
      </w:pPr>
      <w:r>
        <w:rPr>
          <w:sz w:val="22"/>
        </w:rPr>
        <w:t>Display</w:t>
      </w:r>
      <w:r>
        <w:rPr>
          <w:spacing w:val="-2"/>
          <w:sz w:val="22"/>
        </w:rPr>
        <w:t xml:space="preserve"> </w:t>
      </w:r>
      <w:r>
        <w:rPr>
          <w:sz w:val="22"/>
        </w:rPr>
        <w:t>the</w:t>
      </w:r>
      <w:r>
        <w:rPr>
          <w:spacing w:val="-4"/>
          <w:sz w:val="22"/>
        </w:rPr>
        <w:t xml:space="preserve"> </w:t>
      </w:r>
      <w:r>
        <w:rPr>
          <w:sz w:val="22"/>
        </w:rPr>
        <w:t xml:space="preserve">sorted </w:t>
      </w:r>
      <w:r>
        <w:rPr>
          <w:spacing w:val="-2"/>
          <w:sz w:val="22"/>
        </w:rPr>
        <w:t>array.</w:t>
      </w:r>
    </w:p>
    <w:p w14:paraId="79E8126F">
      <w:pPr>
        <w:pStyle w:val="8"/>
        <w:numPr>
          <w:ilvl w:val="0"/>
          <w:numId w:val="7"/>
        </w:numPr>
        <w:tabs>
          <w:tab w:val="left" w:pos="720"/>
        </w:tabs>
        <w:spacing w:before="0" w:after="0" w:line="257" w:lineRule="exact"/>
        <w:ind w:left="720" w:right="0" w:hanging="360"/>
        <w:jc w:val="left"/>
        <w:rPr>
          <w:sz w:val="22"/>
        </w:rPr>
      </w:pPr>
      <w:r>
        <w:rPr>
          <w:spacing w:val="-2"/>
          <w:sz w:val="22"/>
        </w:rPr>
        <w:t>Stop.</w:t>
      </w:r>
    </w:p>
    <w:p w14:paraId="5F8FA31F">
      <w:pPr>
        <w:pStyle w:val="6"/>
      </w:pPr>
    </w:p>
    <w:p w14:paraId="207911F6">
      <w:pPr>
        <w:pStyle w:val="3"/>
      </w:pPr>
      <w:r>
        <w:t>Program:-</w:t>
      </w:r>
    </w:p>
    <w:p w14:paraId="70331105">
      <w:pPr>
        <w:pStyle w:val="6"/>
        <w:spacing w:before="1" w:line="257" w:lineRule="exact"/>
      </w:pPr>
      <w:r>
        <w:t xml:space="preserve">def </w:t>
      </w:r>
      <w:r>
        <w:rPr>
          <w:spacing w:val="-2"/>
        </w:rPr>
        <w:t>merge_sort(arr):</w:t>
      </w:r>
    </w:p>
    <w:p w14:paraId="780FEFCB">
      <w:pPr>
        <w:pStyle w:val="6"/>
        <w:spacing w:line="257" w:lineRule="exact"/>
        <w:ind w:left="192"/>
      </w:pPr>
      <w:r>
        <w:t>if</w:t>
      </w:r>
      <w:r>
        <w:rPr>
          <w:spacing w:val="-2"/>
        </w:rPr>
        <w:t xml:space="preserve"> </w:t>
      </w:r>
      <w:r>
        <w:t>len(arr)</w:t>
      </w:r>
      <w:r>
        <w:rPr>
          <w:spacing w:val="-1"/>
        </w:rPr>
        <w:t xml:space="preserve"> </w:t>
      </w:r>
      <w:r>
        <w:t>&gt;</w:t>
      </w:r>
      <w:r>
        <w:rPr>
          <w:spacing w:val="-2"/>
        </w:rPr>
        <w:t xml:space="preserve"> </w:t>
      </w:r>
      <w:r>
        <w:rPr>
          <w:spacing w:val="-5"/>
        </w:rPr>
        <w:t>1:</w:t>
      </w:r>
    </w:p>
    <w:p w14:paraId="09E358E0">
      <w:pPr>
        <w:pStyle w:val="6"/>
        <w:spacing w:before="2"/>
        <w:ind w:left="386"/>
      </w:pPr>
      <w:r>
        <w:t>mid</w:t>
      </w:r>
      <w:r>
        <w:rPr>
          <w:spacing w:val="-2"/>
        </w:rPr>
        <w:t xml:space="preserve"> </w:t>
      </w:r>
      <w:r>
        <w:t>=</w:t>
      </w:r>
      <w:r>
        <w:rPr>
          <w:spacing w:val="-2"/>
        </w:rPr>
        <w:t xml:space="preserve"> </w:t>
      </w:r>
      <w:r>
        <w:t>len(arr)</w:t>
      </w:r>
      <w:r>
        <w:rPr>
          <w:spacing w:val="-1"/>
        </w:rPr>
        <w:t xml:space="preserve"> </w:t>
      </w:r>
      <w:r>
        <w:t>//</w:t>
      </w:r>
      <w:r>
        <w:rPr>
          <w:spacing w:val="-2"/>
        </w:rPr>
        <w:t xml:space="preserve"> </w:t>
      </w:r>
      <w:r>
        <w:rPr>
          <w:spacing w:val="-10"/>
        </w:rPr>
        <w:t>2</w:t>
      </w:r>
    </w:p>
    <w:p w14:paraId="2F6EB9B3">
      <w:pPr>
        <w:pStyle w:val="6"/>
        <w:spacing w:before="255"/>
        <w:ind w:left="386" w:right="9147"/>
      </w:pPr>
      <w:r>
        <w:t>left = arr[:mid] right =</w:t>
      </w:r>
      <w:r>
        <w:rPr>
          <w:spacing w:val="-1"/>
        </w:rPr>
        <w:t xml:space="preserve"> </w:t>
      </w:r>
      <w:r>
        <w:rPr>
          <w:spacing w:val="-2"/>
        </w:rPr>
        <w:t>arr[mid:]</w:t>
      </w:r>
    </w:p>
    <w:p w14:paraId="032C1114">
      <w:pPr>
        <w:pStyle w:val="6"/>
        <w:spacing w:before="2"/>
      </w:pPr>
    </w:p>
    <w:p w14:paraId="1717864D">
      <w:pPr>
        <w:pStyle w:val="6"/>
        <w:ind w:left="386" w:right="8409"/>
      </w:pPr>
      <w:r>
        <w:rPr>
          <w:spacing w:val="-2"/>
        </w:rPr>
        <w:t>merge_sort(left) merge_sort(right)</w:t>
      </w:r>
    </w:p>
    <w:p w14:paraId="56C3B6E2">
      <w:pPr>
        <w:pStyle w:val="6"/>
        <w:spacing w:before="257"/>
        <w:ind w:left="386"/>
      </w:pPr>
      <w:r>
        <w:t>i</w:t>
      </w:r>
      <w:r>
        <w:rPr>
          <w:spacing w:val="1"/>
        </w:rPr>
        <w:t xml:space="preserve"> </w:t>
      </w:r>
      <w:r>
        <w:t>=</w:t>
      </w:r>
      <w:r>
        <w:rPr>
          <w:spacing w:val="-1"/>
        </w:rPr>
        <w:t xml:space="preserve"> </w:t>
      </w:r>
      <w:r>
        <w:t>j</w:t>
      </w:r>
      <w:r>
        <w:rPr>
          <w:spacing w:val="1"/>
        </w:rPr>
        <w:t xml:space="preserve"> </w:t>
      </w:r>
      <w:r>
        <w:t>=</w:t>
      </w:r>
      <w:r>
        <w:rPr>
          <w:spacing w:val="-1"/>
        </w:rPr>
        <w:t xml:space="preserve"> </w:t>
      </w:r>
      <w:r>
        <w:t>k</w:t>
      </w:r>
      <w:r>
        <w:rPr>
          <w:spacing w:val="-2"/>
        </w:rPr>
        <w:t xml:space="preserve"> </w:t>
      </w:r>
      <w:r>
        <w:t xml:space="preserve">= </w:t>
      </w:r>
      <w:r>
        <w:rPr>
          <w:spacing w:val="-10"/>
        </w:rPr>
        <w:t>0</w:t>
      </w:r>
    </w:p>
    <w:p w14:paraId="2BB93A77">
      <w:pPr>
        <w:pStyle w:val="6"/>
      </w:pPr>
    </w:p>
    <w:p w14:paraId="368FDDB6">
      <w:pPr>
        <w:pStyle w:val="6"/>
        <w:ind w:left="578" w:right="7387" w:hanging="193"/>
      </w:pPr>
      <w:r>
        <w:t>while</w:t>
      </w:r>
      <w:r>
        <w:rPr>
          <w:spacing w:val="-4"/>
        </w:rPr>
        <w:t xml:space="preserve"> </w:t>
      </w:r>
      <w:r>
        <w:t>i</w:t>
      </w:r>
      <w:r>
        <w:rPr>
          <w:spacing w:val="-4"/>
        </w:rPr>
        <w:t xml:space="preserve"> </w:t>
      </w:r>
      <w:r>
        <w:t>&lt;</w:t>
      </w:r>
      <w:r>
        <w:rPr>
          <w:spacing w:val="-5"/>
        </w:rPr>
        <w:t xml:space="preserve"> </w:t>
      </w:r>
      <w:r>
        <w:t>len(left)</w:t>
      </w:r>
      <w:r>
        <w:rPr>
          <w:spacing w:val="-4"/>
        </w:rPr>
        <w:t xml:space="preserve"> </w:t>
      </w:r>
      <w:r>
        <w:t>and</w:t>
      </w:r>
      <w:r>
        <w:rPr>
          <w:spacing w:val="-7"/>
        </w:rPr>
        <w:t xml:space="preserve"> </w:t>
      </w:r>
      <w:r>
        <w:t>j</w:t>
      </w:r>
      <w:r>
        <w:rPr>
          <w:spacing w:val="-4"/>
        </w:rPr>
        <w:t xml:space="preserve"> </w:t>
      </w:r>
      <w:r>
        <w:t>&lt;</w:t>
      </w:r>
      <w:r>
        <w:rPr>
          <w:spacing w:val="-5"/>
        </w:rPr>
        <w:t xml:space="preserve"> </w:t>
      </w:r>
      <w:r>
        <w:t>len(right): if left[i] &lt; right[j]:</w:t>
      </w:r>
    </w:p>
    <w:p w14:paraId="0325C548">
      <w:pPr>
        <w:pStyle w:val="6"/>
        <w:ind w:left="773" w:right="9070"/>
      </w:pPr>
      <w:r>
        <w:t>arr[k]</w:t>
      </w:r>
      <w:r>
        <w:rPr>
          <w:spacing w:val="-13"/>
        </w:rPr>
        <w:t xml:space="preserve"> </w:t>
      </w:r>
      <w:r>
        <w:t>=</w:t>
      </w:r>
      <w:r>
        <w:rPr>
          <w:spacing w:val="-12"/>
        </w:rPr>
        <w:t xml:space="preserve"> </w:t>
      </w:r>
      <w:r>
        <w:t>left[i] i += 1</w:t>
      </w:r>
    </w:p>
    <w:p w14:paraId="62206C0D">
      <w:pPr>
        <w:pStyle w:val="6"/>
        <w:spacing w:before="1"/>
        <w:ind w:left="578"/>
      </w:pPr>
      <w:r>
        <w:rPr>
          <w:spacing w:val="-2"/>
        </w:rPr>
        <w:t>else:</w:t>
      </w:r>
    </w:p>
    <w:p w14:paraId="6704F1DD">
      <w:pPr>
        <w:pStyle w:val="6"/>
        <w:spacing w:before="1" w:line="258" w:lineRule="exact"/>
        <w:ind w:left="773"/>
      </w:pPr>
      <w:r>
        <w:t>arr[k]</w:t>
      </w:r>
      <w:r>
        <w:rPr>
          <w:spacing w:val="-4"/>
        </w:rPr>
        <w:t xml:space="preserve"> </w:t>
      </w:r>
      <w:r>
        <w:t>=</w:t>
      </w:r>
      <w:r>
        <w:rPr>
          <w:spacing w:val="-3"/>
        </w:rPr>
        <w:t xml:space="preserve"> </w:t>
      </w:r>
      <w:r>
        <w:rPr>
          <w:spacing w:val="-2"/>
        </w:rPr>
        <w:t>right[j]</w:t>
      </w:r>
    </w:p>
    <w:p w14:paraId="1E0BF4E3">
      <w:pPr>
        <w:pStyle w:val="6"/>
        <w:spacing w:line="257" w:lineRule="exact"/>
        <w:ind w:left="773"/>
      </w:pPr>
      <w:r>
        <w:t>j</w:t>
      </w:r>
      <w:r>
        <w:rPr>
          <w:spacing w:val="1"/>
        </w:rPr>
        <w:t xml:space="preserve"> </w:t>
      </w:r>
      <w:r>
        <w:t>+=</w:t>
      </w:r>
      <w:r>
        <w:rPr>
          <w:spacing w:val="-1"/>
        </w:rPr>
        <w:t xml:space="preserve"> </w:t>
      </w:r>
      <w:r>
        <w:rPr>
          <w:spacing w:val="-10"/>
        </w:rPr>
        <w:t>1</w:t>
      </w:r>
    </w:p>
    <w:p w14:paraId="3BAC95C6">
      <w:pPr>
        <w:pStyle w:val="6"/>
        <w:spacing w:line="257" w:lineRule="exact"/>
        <w:ind w:left="578"/>
      </w:pPr>
      <w:r>
        <w:t>k</w:t>
      </w:r>
      <w:r>
        <w:rPr>
          <w:spacing w:val="1"/>
        </w:rPr>
        <w:t xml:space="preserve"> </w:t>
      </w:r>
      <w:r>
        <w:t>+=</w:t>
      </w:r>
      <w:r>
        <w:rPr>
          <w:spacing w:val="-1"/>
        </w:rPr>
        <w:t xml:space="preserve"> </w:t>
      </w:r>
      <w:r>
        <w:rPr>
          <w:spacing w:val="-10"/>
        </w:rPr>
        <w:t>1</w:t>
      </w:r>
    </w:p>
    <w:p w14:paraId="1045D4C6">
      <w:pPr>
        <w:pStyle w:val="6"/>
      </w:pPr>
    </w:p>
    <w:p w14:paraId="0E8C45CF">
      <w:pPr>
        <w:pStyle w:val="6"/>
        <w:ind w:left="386"/>
      </w:pPr>
      <w:r>
        <w:t>while i &lt;</w:t>
      </w:r>
      <w:r>
        <w:rPr>
          <w:spacing w:val="-1"/>
        </w:rPr>
        <w:t xml:space="preserve"> </w:t>
      </w:r>
      <w:r>
        <w:rPr>
          <w:spacing w:val="-2"/>
        </w:rPr>
        <w:t>len(left):</w:t>
      </w:r>
    </w:p>
    <w:p w14:paraId="44FA0F27">
      <w:pPr>
        <w:pStyle w:val="6"/>
        <w:spacing w:before="1"/>
        <w:ind w:left="578" w:right="9265"/>
      </w:pPr>
      <w:r>
        <w:t>arr[k]</w:t>
      </w:r>
      <w:r>
        <w:rPr>
          <w:spacing w:val="-13"/>
        </w:rPr>
        <w:t xml:space="preserve"> </w:t>
      </w:r>
      <w:r>
        <w:t>=</w:t>
      </w:r>
      <w:r>
        <w:rPr>
          <w:spacing w:val="-12"/>
        </w:rPr>
        <w:t xml:space="preserve"> </w:t>
      </w:r>
      <w:r>
        <w:t>left[i] i += 1</w:t>
      </w:r>
    </w:p>
    <w:p w14:paraId="6B68873D">
      <w:pPr>
        <w:pStyle w:val="6"/>
        <w:ind w:left="578"/>
      </w:pPr>
      <w:r>
        <w:t>k</w:t>
      </w:r>
      <w:r>
        <w:rPr>
          <w:spacing w:val="1"/>
        </w:rPr>
        <w:t xml:space="preserve"> </w:t>
      </w:r>
      <w:r>
        <w:t>+=</w:t>
      </w:r>
      <w:r>
        <w:rPr>
          <w:spacing w:val="-1"/>
        </w:rPr>
        <w:t xml:space="preserve"> </w:t>
      </w:r>
      <w:r>
        <w:rPr>
          <w:spacing w:val="-10"/>
        </w:rPr>
        <w:t>1</w:t>
      </w:r>
    </w:p>
    <w:p w14:paraId="43A92BC7">
      <w:pPr>
        <w:pStyle w:val="6"/>
      </w:pPr>
    </w:p>
    <w:p w14:paraId="02E22B29">
      <w:pPr>
        <w:pStyle w:val="6"/>
        <w:spacing w:before="1" w:line="257" w:lineRule="exact"/>
        <w:ind w:left="386"/>
      </w:pPr>
      <w:r>
        <w:t>while j &lt;</w:t>
      </w:r>
      <w:r>
        <w:rPr>
          <w:spacing w:val="-1"/>
        </w:rPr>
        <w:t xml:space="preserve"> </w:t>
      </w:r>
      <w:r>
        <w:rPr>
          <w:spacing w:val="-2"/>
        </w:rPr>
        <w:t>len(right):</w:t>
      </w:r>
    </w:p>
    <w:p w14:paraId="6FA8E359">
      <w:pPr>
        <w:pStyle w:val="6"/>
        <w:spacing w:line="257" w:lineRule="exact"/>
        <w:ind w:left="578"/>
      </w:pPr>
      <w:r>
        <w:t>arr[k]</w:t>
      </w:r>
      <w:r>
        <w:rPr>
          <w:spacing w:val="-4"/>
        </w:rPr>
        <w:t xml:space="preserve"> </w:t>
      </w:r>
      <w:r>
        <w:t>=</w:t>
      </w:r>
      <w:r>
        <w:rPr>
          <w:spacing w:val="-3"/>
        </w:rPr>
        <w:t xml:space="preserve"> </w:t>
      </w:r>
      <w:r>
        <w:rPr>
          <w:spacing w:val="-2"/>
        </w:rPr>
        <w:t>right[j]</w:t>
      </w:r>
    </w:p>
    <w:p w14:paraId="4899086B">
      <w:pPr>
        <w:pStyle w:val="6"/>
        <w:spacing w:before="1" w:line="257" w:lineRule="exact"/>
        <w:ind w:left="578"/>
      </w:pPr>
      <w:r>
        <w:t>j</w:t>
      </w:r>
      <w:r>
        <w:rPr>
          <w:spacing w:val="1"/>
        </w:rPr>
        <w:t xml:space="preserve"> </w:t>
      </w:r>
      <w:r>
        <w:t>+=</w:t>
      </w:r>
      <w:r>
        <w:rPr>
          <w:spacing w:val="-1"/>
        </w:rPr>
        <w:t xml:space="preserve"> </w:t>
      </w:r>
      <w:r>
        <w:rPr>
          <w:spacing w:val="-10"/>
        </w:rPr>
        <w:t>1</w:t>
      </w:r>
    </w:p>
    <w:p w14:paraId="07DA2818">
      <w:pPr>
        <w:pStyle w:val="6"/>
        <w:spacing w:line="257" w:lineRule="exact"/>
        <w:ind w:left="578"/>
      </w:pPr>
      <w:r>
        <w:t>k</w:t>
      </w:r>
      <w:r>
        <w:rPr>
          <w:spacing w:val="1"/>
        </w:rPr>
        <w:t xml:space="preserve"> </w:t>
      </w:r>
      <w:r>
        <w:t>+=</w:t>
      </w:r>
      <w:r>
        <w:rPr>
          <w:spacing w:val="-1"/>
        </w:rPr>
        <w:t xml:space="preserve"> </w:t>
      </w:r>
      <w:r>
        <w:rPr>
          <w:spacing w:val="-10"/>
        </w:rPr>
        <w:t>1</w:t>
      </w:r>
    </w:p>
    <w:p w14:paraId="677BDD0E">
      <w:pPr>
        <w:pStyle w:val="6"/>
      </w:pPr>
    </w:p>
    <w:p w14:paraId="6DEE6B98">
      <w:pPr>
        <w:pStyle w:val="6"/>
        <w:spacing w:before="1"/>
      </w:pPr>
      <w:r>
        <w:t>arr</w:t>
      </w:r>
      <w:r>
        <w:rPr>
          <w:spacing w:val="-8"/>
        </w:rPr>
        <w:t xml:space="preserve"> </w:t>
      </w:r>
      <w:r>
        <w:t>=</w:t>
      </w:r>
      <w:r>
        <w:rPr>
          <w:spacing w:val="-6"/>
        </w:rPr>
        <w:t xml:space="preserve"> </w:t>
      </w:r>
      <w:r>
        <w:t>list(map(int,</w:t>
      </w:r>
      <w:r>
        <w:rPr>
          <w:spacing w:val="-7"/>
        </w:rPr>
        <w:t xml:space="preserve"> </w:t>
      </w:r>
      <w:r>
        <w:t>input("Enter</w:t>
      </w:r>
      <w:r>
        <w:rPr>
          <w:spacing w:val="-6"/>
        </w:rPr>
        <w:t xml:space="preserve"> </w:t>
      </w:r>
      <w:r>
        <w:t>elements:</w:t>
      </w:r>
      <w:r>
        <w:rPr>
          <w:spacing w:val="-7"/>
        </w:rPr>
        <w:t xml:space="preserve"> </w:t>
      </w:r>
      <w:r>
        <w:rPr>
          <w:spacing w:val="-2"/>
        </w:rPr>
        <w:t>").split()))</w:t>
      </w:r>
    </w:p>
    <w:p w14:paraId="691C2B5E">
      <w:pPr>
        <w:pStyle w:val="6"/>
        <w:spacing w:after="0"/>
        <w:sectPr>
          <w:pgSz w:w="12240" w:h="15840"/>
          <w:pgMar w:top="1780" w:right="360" w:bottom="620" w:left="720" w:header="177" w:footer="431" w:gutter="0"/>
          <w:cols w:space="720" w:num="1"/>
        </w:sectPr>
      </w:pPr>
    </w:p>
    <w:p w14:paraId="62225E80">
      <w:pPr>
        <w:pStyle w:val="6"/>
      </w:pPr>
    </w:p>
    <w:p w14:paraId="630EF796">
      <w:pPr>
        <w:pStyle w:val="6"/>
        <w:spacing w:before="100"/>
      </w:pPr>
    </w:p>
    <w:p w14:paraId="7CACA3FF">
      <w:pPr>
        <w:pStyle w:val="6"/>
        <w:spacing w:line="480" w:lineRule="auto"/>
        <w:ind w:right="8434"/>
      </w:pPr>
      <w:r>
        <w:rPr>
          <w:spacing w:val="-2"/>
        </w:rPr>
        <w:t xml:space="preserve">merge_sort(arr) </w:t>
      </w:r>
      <w:r>
        <w:t>print("Sorted</w:t>
      </w:r>
      <w:r>
        <w:rPr>
          <w:spacing w:val="-13"/>
        </w:rPr>
        <w:t xml:space="preserve"> </w:t>
      </w:r>
      <w:r>
        <w:t>Array:",</w:t>
      </w:r>
      <w:r>
        <w:rPr>
          <w:spacing w:val="-12"/>
        </w:rPr>
        <w:t xml:space="preserve"> </w:t>
      </w:r>
      <w:r>
        <w:t>arr)</w:t>
      </w:r>
    </w:p>
    <w:p w14:paraId="65315E92">
      <w:pPr>
        <w:pStyle w:val="3"/>
        <w:spacing w:line="257" w:lineRule="exact"/>
      </w:pPr>
      <w:r>
        <w:t>Output:-</w:t>
      </w:r>
    </w:p>
    <w:p w14:paraId="39B1BAFB">
      <w:pPr>
        <w:pStyle w:val="6"/>
        <w:spacing w:line="257" w:lineRule="exact"/>
      </w:pPr>
      <w:r>
        <w:t>Enter</w:t>
      </w:r>
      <w:r>
        <w:rPr>
          <w:spacing w:val="-2"/>
        </w:rPr>
        <w:t xml:space="preserve"> </w:t>
      </w:r>
      <w:r>
        <w:t>elements:</w:t>
      </w:r>
      <w:r>
        <w:rPr>
          <w:spacing w:val="-2"/>
        </w:rPr>
        <w:t xml:space="preserve"> </w:t>
      </w:r>
      <w:r>
        <w:t>38</w:t>
      </w:r>
      <w:r>
        <w:rPr>
          <w:spacing w:val="-5"/>
        </w:rPr>
        <w:t xml:space="preserve"> </w:t>
      </w:r>
      <w:r>
        <w:t>27</w:t>
      </w:r>
      <w:r>
        <w:rPr>
          <w:spacing w:val="-1"/>
        </w:rPr>
        <w:t xml:space="preserve"> </w:t>
      </w:r>
      <w:r>
        <w:t>43</w:t>
      </w:r>
      <w:r>
        <w:rPr>
          <w:spacing w:val="-5"/>
        </w:rPr>
        <w:t xml:space="preserve"> </w:t>
      </w:r>
      <w:r>
        <w:t>3</w:t>
      </w:r>
      <w:r>
        <w:rPr>
          <w:spacing w:val="-1"/>
        </w:rPr>
        <w:t xml:space="preserve"> </w:t>
      </w:r>
      <w:r>
        <w:t>9</w:t>
      </w:r>
      <w:r>
        <w:rPr>
          <w:spacing w:val="-2"/>
        </w:rPr>
        <w:t xml:space="preserve"> </w:t>
      </w:r>
      <w:r>
        <w:t>82</w:t>
      </w:r>
      <w:r>
        <w:rPr>
          <w:spacing w:val="-1"/>
        </w:rPr>
        <w:t xml:space="preserve"> </w:t>
      </w:r>
      <w:r>
        <w:rPr>
          <w:spacing w:val="-5"/>
        </w:rPr>
        <w:t>10</w:t>
      </w:r>
    </w:p>
    <w:p w14:paraId="653A9543">
      <w:pPr>
        <w:pStyle w:val="6"/>
      </w:pPr>
    </w:p>
    <w:p w14:paraId="7D8230CC">
      <w:pPr>
        <w:pStyle w:val="6"/>
      </w:pPr>
      <w:r>
        <w:t>Sorted</w:t>
      </w:r>
      <w:r>
        <w:rPr>
          <w:spacing w:val="-5"/>
        </w:rPr>
        <w:t xml:space="preserve"> </w:t>
      </w:r>
      <w:r>
        <w:t>Array:</w:t>
      </w:r>
      <w:r>
        <w:rPr>
          <w:spacing w:val="-3"/>
        </w:rPr>
        <w:t xml:space="preserve"> </w:t>
      </w:r>
      <w:r>
        <w:t>[3,</w:t>
      </w:r>
      <w:r>
        <w:rPr>
          <w:spacing w:val="-2"/>
        </w:rPr>
        <w:t xml:space="preserve"> </w:t>
      </w:r>
      <w:r>
        <w:t>9,</w:t>
      </w:r>
      <w:r>
        <w:rPr>
          <w:spacing w:val="-3"/>
        </w:rPr>
        <w:t xml:space="preserve"> </w:t>
      </w:r>
      <w:r>
        <w:t>10,</w:t>
      </w:r>
      <w:r>
        <w:rPr>
          <w:spacing w:val="-2"/>
        </w:rPr>
        <w:t xml:space="preserve"> </w:t>
      </w:r>
      <w:r>
        <w:t>27,</w:t>
      </w:r>
      <w:r>
        <w:rPr>
          <w:spacing w:val="-5"/>
        </w:rPr>
        <w:t xml:space="preserve"> </w:t>
      </w:r>
      <w:r>
        <w:t>38,</w:t>
      </w:r>
      <w:r>
        <w:rPr>
          <w:spacing w:val="-3"/>
        </w:rPr>
        <w:t xml:space="preserve"> </w:t>
      </w:r>
      <w:r>
        <w:t>43,</w:t>
      </w:r>
      <w:r>
        <w:rPr>
          <w:spacing w:val="-2"/>
        </w:rPr>
        <w:t xml:space="preserve"> </w:t>
      </w:r>
      <w:r>
        <w:rPr>
          <w:spacing w:val="-5"/>
        </w:rPr>
        <w:t>82]</w:t>
      </w:r>
    </w:p>
    <w:p w14:paraId="418B909D">
      <w:pPr>
        <w:pStyle w:val="6"/>
      </w:pPr>
    </w:p>
    <w:p w14:paraId="2B936EAF">
      <w:pPr>
        <w:pStyle w:val="3"/>
      </w:pPr>
      <w:r>
        <w:t>Analysis:-</w:t>
      </w:r>
    </w:p>
    <w:p w14:paraId="5ED7B8AD">
      <w:pPr>
        <w:pStyle w:val="6"/>
        <w:spacing w:before="1"/>
        <w:rPr>
          <w:b/>
        </w:rPr>
      </w:pPr>
    </w:p>
    <w:p w14:paraId="6744F45D">
      <w:pPr>
        <w:spacing w:before="0" w:line="257" w:lineRule="exact"/>
        <w:ind w:left="0" w:right="0" w:firstLine="0"/>
        <w:jc w:val="left"/>
        <w:rPr>
          <w:b/>
          <w:sz w:val="22"/>
        </w:rPr>
      </w:pPr>
      <w:r>
        <w:rPr>
          <w:b/>
          <w:sz w:val="22"/>
        </w:rPr>
        <w:t>Best</w:t>
      </w:r>
      <w:r>
        <w:rPr>
          <w:b/>
          <w:spacing w:val="-5"/>
          <w:sz w:val="22"/>
        </w:rPr>
        <w:t xml:space="preserve"> </w:t>
      </w:r>
      <w:r>
        <w:rPr>
          <w:b/>
          <w:sz w:val="22"/>
        </w:rPr>
        <w:t>Case</w:t>
      </w:r>
      <w:r>
        <w:rPr>
          <w:b/>
          <w:spacing w:val="-3"/>
          <w:sz w:val="22"/>
        </w:rPr>
        <w:t xml:space="preserve"> </w:t>
      </w:r>
      <w:r>
        <w:rPr>
          <w:b/>
          <w:sz w:val="22"/>
        </w:rPr>
        <w:t>–</w:t>
      </w:r>
      <w:r>
        <w:rPr>
          <w:b/>
          <w:spacing w:val="-3"/>
          <w:sz w:val="22"/>
        </w:rPr>
        <w:t xml:space="preserve"> </w:t>
      </w:r>
      <w:r>
        <w:rPr>
          <w:b/>
          <w:sz w:val="22"/>
        </w:rPr>
        <w:t>O(n</w:t>
      </w:r>
      <w:r>
        <w:rPr>
          <w:b/>
          <w:spacing w:val="-2"/>
          <w:sz w:val="22"/>
        </w:rPr>
        <w:t xml:space="preserve"> </w:t>
      </w:r>
      <w:r>
        <w:rPr>
          <w:b/>
          <w:sz w:val="22"/>
        </w:rPr>
        <w:t>log</w:t>
      </w:r>
      <w:r>
        <w:rPr>
          <w:b/>
          <w:spacing w:val="-2"/>
          <w:sz w:val="22"/>
        </w:rPr>
        <w:t xml:space="preserve"> </w:t>
      </w:r>
      <w:r>
        <w:rPr>
          <w:b/>
          <w:spacing w:val="-5"/>
          <w:sz w:val="22"/>
        </w:rPr>
        <w:t>n)</w:t>
      </w:r>
    </w:p>
    <w:p w14:paraId="34F1FB2A">
      <w:pPr>
        <w:pStyle w:val="6"/>
        <w:ind w:right="5936"/>
      </w:pPr>
      <w:r>
        <w:t>The</w:t>
      </w:r>
      <w:r>
        <w:rPr>
          <w:spacing w:val="-4"/>
        </w:rPr>
        <w:t xml:space="preserve"> </w:t>
      </w:r>
      <w:r>
        <w:t>best</w:t>
      </w:r>
      <w:r>
        <w:rPr>
          <w:spacing w:val="-5"/>
        </w:rPr>
        <w:t xml:space="preserve"> </w:t>
      </w:r>
      <w:r>
        <w:t>case</w:t>
      </w:r>
      <w:r>
        <w:rPr>
          <w:spacing w:val="-7"/>
        </w:rPr>
        <w:t xml:space="preserve"> </w:t>
      </w:r>
      <w:r>
        <w:t>occurs</w:t>
      </w:r>
      <w:r>
        <w:rPr>
          <w:spacing w:val="-3"/>
        </w:rPr>
        <w:t xml:space="preserve"> </w:t>
      </w:r>
      <w:r>
        <w:t>when</w:t>
      </w:r>
      <w:r>
        <w:rPr>
          <w:spacing w:val="-5"/>
        </w:rPr>
        <w:t xml:space="preserve"> </w:t>
      </w:r>
      <w:r>
        <w:t>the</w:t>
      </w:r>
      <w:r>
        <w:rPr>
          <w:spacing w:val="-4"/>
        </w:rPr>
        <w:t xml:space="preserve"> </w:t>
      </w:r>
      <w:r>
        <w:t>array</w:t>
      </w:r>
      <w:r>
        <w:rPr>
          <w:spacing w:val="-5"/>
        </w:rPr>
        <w:t xml:space="preserve"> </w:t>
      </w:r>
      <w:r>
        <w:t>is</w:t>
      </w:r>
      <w:r>
        <w:rPr>
          <w:spacing w:val="-3"/>
        </w:rPr>
        <w:t xml:space="preserve"> </w:t>
      </w:r>
      <w:r>
        <w:t>already</w:t>
      </w:r>
      <w:r>
        <w:rPr>
          <w:spacing w:val="-8"/>
        </w:rPr>
        <w:t xml:space="preserve"> </w:t>
      </w:r>
      <w:r>
        <w:t xml:space="preserve">sorted. </w:t>
      </w:r>
      <w:r>
        <w:rPr>
          <w:spacing w:val="-2"/>
        </w:rPr>
        <w:t>Example:</w:t>
      </w:r>
    </w:p>
    <w:p w14:paraId="1244662D">
      <w:pPr>
        <w:pStyle w:val="6"/>
      </w:pPr>
      <w:r>
        <w:t>1 2</w:t>
      </w:r>
      <w:r>
        <w:rPr>
          <w:spacing w:val="-1"/>
        </w:rPr>
        <w:t xml:space="preserve"> </w:t>
      </w:r>
      <w:r>
        <w:t>3 4</w:t>
      </w:r>
      <w:r>
        <w:rPr>
          <w:spacing w:val="-1"/>
        </w:rPr>
        <w:t xml:space="preserve"> </w:t>
      </w:r>
      <w:r>
        <w:t>5 6</w:t>
      </w:r>
      <w:r>
        <w:rPr>
          <w:spacing w:val="-1"/>
        </w:rPr>
        <w:t xml:space="preserve"> </w:t>
      </w:r>
      <w:r>
        <w:t xml:space="preserve">7 </w:t>
      </w:r>
      <w:r>
        <w:rPr>
          <w:spacing w:val="-10"/>
        </w:rPr>
        <w:t>8</w:t>
      </w:r>
    </w:p>
    <w:p w14:paraId="4FFFF6DD">
      <w:pPr>
        <w:pStyle w:val="6"/>
        <w:spacing w:before="1"/>
        <w:ind w:right="156"/>
      </w:pPr>
      <w:r>
        <w:t>Even if the array is already sorted, Merge Sort still divides the array into smaller subarrays until each subarray contains</w:t>
      </w:r>
      <w:r>
        <w:rPr>
          <w:spacing w:val="-1"/>
        </w:rPr>
        <w:t xml:space="preserve"> </w:t>
      </w:r>
      <w:r>
        <w:t>only</w:t>
      </w:r>
      <w:r>
        <w:rPr>
          <w:spacing w:val="-3"/>
        </w:rPr>
        <w:t xml:space="preserve"> </w:t>
      </w:r>
      <w:r>
        <w:t>one</w:t>
      </w:r>
      <w:r>
        <w:rPr>
          <w:spacing w:val="-2"/>
        </w:rPr>
        <w:t xml:space="preserve"> </w:t>
      </w:r>
      <w:r>
        <w:t>element.</w:t>
      </w:r>
      <w:r>
        <w:rPr>
          <w:spacing w:val="-2"/>
        </w:rPr>
        <w:t xml:space="preserve"> </w:t>
      </w:r>
      <w:r>
        <w:t>After</w:t>
      </w:r>
      <w:r>
        <w:rPr>
          <w:spacing w:val="-2"/>
        </w:rPr>
        <w:t xml:space="preserve"> </w:t>
      </w:r>
      <w:r>
        <w:t>dividing,</w:t>
      </w:r>
      <w:r>
        <w:rPr>
          <w:spacing w:val="-2"/>
        </w:rPr>
        <w:t xml:space="preserve"> </w:t>
      </w:r>
      <w:r>
        <w:t>it</w:t>
      </w:r>
      <w:r>
        <w:rPr>
          <w:spacing w:val="-6"/>
        </w:rPr>
        <w:t xml:space="preserve"> </w:t>
      </w:r>
      <w:r>
        <w:t>merges</w:t>
      </w:r>
      <w:r>
        <w:rPr>
          <w:spacing w:val="-4"/>
        </w:rPr>
        <w:t xml:space="preserve"> </w:t>
      </w:r>
      <w:r>
        <w:t>the</w:t>
      </w:r>
      <w:r>
        <w:rPr>
          <w:spacing w:val="-2"/>
        </w:rPr>
        <w:t xml:space="preserve"> </w:t>
      </w:r>
      <w:r>
        <w:t>subarrays</w:t>
      </w:r>
      <w:r>
        <w:rPr>
          <w:spacing w:val="-1"/>
        </w:rPr>
        <w:t xml:space="preserve"> </w:t>
      </w:r>
      <w:r>
        <w:t>back</w:t>
      </w:r>
      <w:r>
        <w:rPr>
          <w:spacing w:val="-4"/>
        </w:rPr>
        <w:t xml:space="preserve"> </w:t>
      </w:r>
      <w:r>
        <w:t>together</w:t>
      </w:r>
      <w:r>
        <w:rPr>
          <w:spacing w:val="-3"/>
        </w:rPr>
        <w:t xml:space="preserve"> </w:t>
      </w:r>
      <w:r>
        <w:t>in</w:t>
      </w:r>
      <w:r>
        <w:rPr>
          <w:spacing w:val="-3"/>
        </w:rPr>
        <w:t xml:space="preserve"> </w:t>
      </w:r>
      <w:r>
        <w:t>sorted</w:t>
      </w:r>
      <w:r>
        <w:rPr>
          <w:spacing w:val="-2"/>
        </w:rPr>
        <w:t xml:space="preserve"> </w:t>
      </w:r>
      <w:r>
        <w:t>order.</w:t>
      </w:r>
      <w:r>
        <w:rPr>
          <w:spacing w:val="-5"/>
        </w:rPr>
        <w:t xml:space="preserve"> </w:t>
      </w:r>
      <w:r>
        <w:t>Since</w:t>
      </w:r>
      <w:r>
        <w:rPr>
          <w:spacing w:val="-5"/>
        </w:rPr>
        <w:t xml:space="preserve"> </w:t>
      </w:r>
      <w:r>
        <w:t>every</w:t>
      </w:r>
      <w:r>
        <w:rPr>
          <w:spacing w:val="-4"/>
        </w:rPr>
        <w:t xml:space="preserve"> </w:t>
      </w:r>
      <w:r>
        <w:t>element participates in both dividing and merging, the running time remains the same.</w:t>
      </w:r>
    </w:p>
    <w:p w14:paraId="12AE4631">
      <w:pPr>
        <w:pStyle w:val="8"/>
        <w:numPr>
          <w:ilvl w:val="0"/>
          <w:numId w:val="8"/>
        </w:numPr>
        <w:tabs>
          <w:tab w:val="left" w:pos="720"/>
        </w:tabs>
        <w:spacing w:before="0" w:after="0" w:line="257" w:lineRule="exact"/>
        <w:ind w:left="720" w:right="0" w:hanging="360"/>
        <w:jc w:val="left"/>
        <w:rPr>
          <w:b/>
          <w:sz w:val="22"/>
        </w:rPr>
      </w:pPr>
      <w:r>
        <w:rPr>
          <w:sz w:val="22"/>
        </w:rPr>
        <w:t>Number</w:t>
      </w:r>
      <w:r>
        <w:rPr>
          <w:spacing w:val="-3"/>
          <w:sz w:val="22"/>
        </w:rPr>
        <w:t xml:space="preserve"> </w:t>
      </w:r>
      <w:r>
        <w:rPr>
          <w:sz w:val="22"/>
        </w:rPr>
        <w:t>of</w:t>
      </w:r>
      <w:r>
        <w:rPr>
          <w:spacing w:val="-2"/>
          <w:sz w:val="22"/>
        </w:rPr>
        <w:t xml:space="preserve"> </w:t>
      </w:r>
      <w:r>
        <w:rPr>
          <w:sz w:val="22"/>
        </w:rPr>
        <w:t>levels</w:t>
      </w:r>
      <w:r>
        <w:rPr>
          <w:spacing w:val="-1"/>
          <w:sz w:val="22"/>
        </w:rPr>
        <w:t xml:space="preserve"> </w:t>
      </w:r>
      <w:r>
        <w:rPr>
          <w:sz w:val="22"/>
        </w:rPr>
        <w:t>=</w:t>
      </w:r>
      <w:r>
        <w:rPr>
          <w:spacing w:val="-3"/>
          <w:sz w:val="22"/>
        </w:rPr>
        <w:t xml:space="preserve"> </w:t>
      </w:r>
      <w:r>
        <w:rPr>
          <w:b/>
          <w:sz w:val="22"/>
        </w:rPr>
        <w:t>log</w:t>
      </w:r>
      <w:r>
        <w:rPr>
          <w:b/>
          <w:spacing w:val="-4"/>
          <w:sz w:val="22"/>
        </w:rPr>
        <w:t xml:space="preserve"> </w:t>
      </w:r>
      <w:r>
        <w:rPr>
          <w:b/>
          <w:spacing w:val="-10"/>
          <w:sz w:val="22"/>
        </w:rPr>
        <w:t>n</w:t>
      </w:r>
    </w:p>
    <w:p w14:paraId="2B8C90F0">
      <w:pPr>
        <w:pStyle w:val="8"/>
        <w:numPr>
          <w:ilvl w:val="0"/>
          <w:numId w:val="8"/>
        </w:numPr>
        <w:tabs>
          <w:tab w:val="left" w:pos="720"/>
        </w:tabs>
        <w:spacing w:before="1" w:after="0" w:line="257" w:lineRule="exact"/>
        <w:ind w:left="720" w:right="0" w:hanging="360"/>
        <w:jc w:val="left"/>
        <w:rPr>
          <w:b/>
          <w:sz w:val="22"/>
        </w:rPr>
      </w:pPr>
      <w:r>
        <w:rPr>
          <w:sz w:val="22"/>
        </w:rPr>
        <w:t>Work</w:t>
      </w:r>
      <w:r>
        <w:rPr>
          <w:spacing w:val="-4"/>
          <w:sz w:val="22"/>
        </w:rPr>
        <w:t xml:space="preserve"> </w:t>
      </w:r>
      <w:r>
        <w:rPr>
          <w:sz w:val="22"/>
        </w:rPr>
        <w:t>performed</w:t>
      </w:r>
      <w:r>
        <w:rPr>
          <w:spacing w:val="-3"/>
          <w:sz w:val="22"/>
        </w:rPr>
        <w:t xml:space="preserve"> </w:t>
      </w:r>
      <w:r>
        <w:rPr>
          <w:sz w:val="22"/>
        </w:rPr>
        <w:t>at</w:t>
      </w:r>
      <w:r>
        <w:rPr>
          <w:spacing w:val="-5"/>
          <w:sz w:val="22"/>
        </w:rPr>
        <w:t xml:space="preserve"> </w:t>
      </w:r>
      <w:r>
        <w:rPr>
          <w:sz w:val="22"/>
        </w:rPr>
        <w:t>each</w:t>
      </w:r>
      <w:r>
        <w:rPr>
          <w:spacing w:val="-3"/>
          <w:sz w:val="22"/>
        </w:rPr>
        <w:t xml:space="preserve"> </w:t>
      </w:r>
      <w:r>
        <w:rPr>
          <w:sz w:val="22"/>
        </w:rPr>
        <w:t>level</w:t>
      </w:r>
      <w:r>
        <w:rPr>
          <w:spacing w:val="-4"/>
          <w:sz w:val="22"/>
        </w:rPr>
        <w:t xml:space="preserve"> </w:t>
      </w:r>
      <w:r>
        <w:rPr>
          <w:sz w:val="22"/>
        </w:rPr>
        <w:t>=</w:t>
      </w:r>
      <w:r>
        <w:rPr>
          <w:spacing w:val="-1"/>
          <w:sz w:val="22"/>
        </w:rPr>
        <w:t xml:space="preserve"> </w:t>
      </w:r>
      <w:r>
        <w:rPr>
          <w:b/>
          <w:spacing w:val="-10"/>
          <w:sz w:val="22"/>
        </w:rPr>
        <w:t>n</w:t>
      </w:r>
    </w:p>
    <w:p w14:paraId="68AABF96">
      <w:pPr>
        <w:pStyle w:val="8"/>
        <w:numPr>
          <w:ilvl w:val="0"/>
          <w:numId w:val="8"/>
        </w:numPr>
        <w:tabs>
          <w:tab w:val="left" w:pos="720"/>
        </w:tabs>
        <w:spacing w:before="0" w:after="0" w:line="257" w:lineRule="exact"/>
        <w:ind w:left="720" w:right="0" w:hanging="360"/>
        <w:jc w:val="left"/>
        <w:rPr>
          <w:b/>
          <w:sz w:val="22"/>
        </w:rPr>
      </w:pPr>
      <w:r>
        <w:rPr>
          <w:b/>
          <w:sz w:val="22"/>
        </w:rPr>
        <w:t>Time</w:t>
      </w:r>
      <w:r>
        <w:rPr>
          <w:b/>
          <w:spacing w:val="-9"/>
          <w:sz w:val="22"/>
        </w:rPr>
        <w:t xml:space="preserve"> </w:t>
      </w:r>
      <w:r>
        <w:rPr>
          <w:b/>
          <w:sz w:val="22"/>
        </w:rPr>
        <w:t>Complexity</w:t>
      </w:r>
      <w:r>
        <w:rPr>
          <w:b/>
          <w:spacing w:val="-6"/>
          <w:sz w:val="22"/>
        </w:rPr>
        <w:t xml:space="preserve"> </w:t>
      </w:r>
      <w:r>
        <w:rPr>
          <w:b/>
          <w:sz w:val="22"/>
        </w:rPr>
        <w:t>=</w:t>
      </w:r>
      <w:r>
        <w:rPr>
          <w:b/>
          <w:spacing w:val="-2"/>
          <w:sz w:val="22"/>
        </w:rPr>
        <w:t xml:space="preserve"> </w:t>
      </w:r>
      <w:r>
        <w:rPr>
          <w:b/>
          <w:sz w:val="22"/>
        </w:rPr>
        <w:t>O(n</w:t>
      </w:r>
      <w:r>
        <w:rPr>
          <w:b/>
          <w:spacing w:val="-2"/>
          <w:sz w:val="22"/>
        </w:rPr>
        <w:t xml:space="preserve"> </w:t>
      </w:r>
      <w:r>
        <w:rPr>
          <w:b/>
          <w:sz w:val="22"/>
        </w:rPr>
        <w:t>log</w:t>
      </w:r>
      <w:r>
        <w:rPr>
          <w:b/>
          <w:spacing w:val="-3"/>
          <w:sz w:val="22"/>
        </w:rPr>
        <w:t xml:space="preserve"> </w:t>
      </w:r>
      <w:r>
        <w:rPr>
          <w:b/>
          <w:spacing w:val="-5"/>
          <w:sz w:val="22"/>
        </w:rPr>
        <w:t>n)</w:t>
      </w:r>
    </w:p>
    <w:p w14:paraId="244A44C1">
      <w:pPr>
        <w:pStyle w:val="6"/>
        <w:spacing w:before="2"/>
      </w:pPr>
      <w:r>
        <w:t>Unlike</w:t>
      </w:r>
      <w:r>
        <w:rPr>
          <w:spacing w:val="-6"/>
        </w:rPr>
        <w:t xml:space="preserve"> </w:t>
      </w:r>
      <w:r>
        <w:t>Bubble</w:t>
      </w:r>
      <w:r>
        <w:rPr>
          <w:spacing w:val="-6"/>
        </w:rPr>
        <w:t xml:space="preserve"> </w:t>
      </w:r>
      <w:r>
        <w:t>Sort</w:t>
      </w:r>
      <w:r>
        <w:rPr>
          <w:spacing w:val="-4"/>
        </w:rPr>
        <w:t xml:space="preserve"> </w:t>
      </w:r>
      <w:r>
        <w:t>or</w:t>
      </w:r>
      <w:r>
        <w:rPr>
          <w:spacing w:val="-5"/>
        </w:rPr>
        <w:t xml:space="preserve"> </w:t>
      </w:r>
      <w:r>
        <w:t>Insertion</w:t>
      </w:r>
      <w:r>
        <w:rPr>
          <w:spacing w:val="-4"/>
        </w:rPr>
        <w:t xml:space="preserve"> </w:t>
      </w:r>
      <w:r>
        <w:t>Sort,</w:t>
      </w:r>
      <w:r>
        <w:rPr>
          <w:spacing w:val="-3"/>
        </w:rPr>
        <w:t xml:space="preserve"> </w:t>
      </w:r>
      <w:r>
        <w:t>Merge</w:t>
      </w:r>
      <w:r>
        <w:rPr>
          <w:spacing w:val="-5"/>
        </w:rPr>
        <w:t xml:space="preserve"> </w:t>
      </w:r>
      <w:r>
        <w:t>Sort</w:t>
      </w:r>
      <w:r>
        <w:rPr>
          <w:spacing w:val="-4"/>
        </w:rPr>
        <w:t xml:space="preserve"> </w:t>
      </w:r>
      <w:r>
        <w:t>does</w:t>
      </w:r>
      <w:r>
        <w:rPr>
          <w:spacing w:val="-2"/>
        </w:rPr>
        <w:t xml:space="preserve"> </w:t>
      </w:r>
      <w:r>
        <w:t>not</w:t>
      </w:r>
      <w:r>
        <w:rPr>
          <w:spacing w:val="-3"/>
        </w:rPr>
        <w:t xml:space="preserve"> </w:t>
      </w:r>
      <w:r>
        <w:t>become</w:t>
      </w:r>
      <w:r>
        <w:rPr>
          <w:spacing w:val="-3"/>
        </w:rPr>
        <w:t xml:space="preserve"> </w:t>
      </w:r>
      <w:r>
        <w:t>faster</w:t>
      </w:r>
      <w:r>
        <w:rPr>
          <w:spacing w:val="-3"/>
        </w:rPr>
        <w:t xml:space="preserve"> </w:t>
      </w:r>
      <w:r>
        <w:t>when</w:t>
      </w:r>
      <w:r>
        <w:rPr>
          <w:spacing w:val="-4"/>
        </w:rPr>
        <w:t xml:space="preserve"> </w:t>
      </w:r>
      <w:r>
        <w:t>the</w:t>
      </w:r>
      <w:r>
        <w:rPr>
          <w:spacing w:val="-3"/>
        </w:rPr>
        <w:t xml:space="preserve"> </w:t>
      </w:r>
      <w:r>
        <w:t>input</w:t>
      </w:r>
      <w:r>
        <w:rPr>
          <w:spacing w:val="-3"/>
        </w:rPr>
        <w:t xml:space="preserve"> </w:t>
      </w:r>
      <w:r>
        <w:t>is</w:t>
      </w:r>
      <w:r>
        <w:rPr>
          <w:spacing w:val="-2"/>
        </w:rPr>
        <w:t xml:space="preserve"> </w:t>
      </w:r>
      <w:r>
        <w:t>already</w:t>
      </w:r>
      <w:r>
        <w:rPr>
          <w:spacing w:val="-3"/>
        </w:rPr>
        <w:t xml:space="preserve"> </w:t>
      </w:r>
      <w:r>
        <w:rPr>
          <w:spacing w:val="-2"/>
        </w:rPr>
        <w:t>sorted.</w:t>
      </w:r>
    </w:p>
    <w:p w14:paraId="288B096B">
      <w:pPr>
        <w:pStyle w:val="6"/>
      </w:pPr>
    </w:p>
    <w:p w14:paraId="56FDEB84">
      <w:pPr>
        <w:pStyle w:val="3"/>
        <w:spacing w:line="258" w:lineRule="exact"/>
      </w:pPr>
      <w:r>
        <w:t>Average</w:t>
      </w:r>
      <w:r>
        <w:rPr>
          <w:spacing w:val="-3"/>
        </w:rPr>
        <w:t xml:space="preserve"> </w:t>
      </w:r>
      <w:r>
        <w:t>Case</w:t>
      </w:r>
      <w:r>
        <w:rPr>
          <w:spacing w:val="-2"/>
        </w:rPr>
        <w:t xml:space="preserve"> </w:t>
      </w:r>
      <w:r>
        <w:t>–</w:t>
      </w:r>
      <w:r>
        <w:rPr>
          <w:spacing w:val="-3"/>
        </w:rPr>
        <w:t xml:space="preserve"> </w:t>
      </w:r>
      <w:r>
        <w:t>O(n</w:t>
      </w:r>
      <w:r>
        <w:rPr>
          <w:spacing w:val="-1"/>
        </w:rPr>
        <w:t xml:space="preserve"> </w:t>
      </w:r>
      <w:r>
        <w:t>log</w:t>
      </w:r>
      <w:r>
        <w:rPr>
          <w:spacing w:val="-5"/>
        </w:rPr>
        <w:t xml:space="preserve"> n)</w:t>
      </w:r>
    </w:p>
    <w:p w14:paraId="35FEAC17">
      <w:pPr>
        <w:pStyle w:val="6"/>
        <w:ind w:right="3885"/>
      </w:pPr>
      <w:r>
        <w:t>The</w:t>
      </w:r>
      <w:r>
        <w:rPr>
          <w:spacing w:val="-3"/>
        </w:rPr>
        <w:t xml:space="preserve"> </w:t>
      </w:r>
      <w:r>
        <w:t>average</w:t>
      </w:r>
      <w:r>
        <w:rPr>
          <w:spacing w:val="-3"/>
        </w:rPr>
        <w:t xml:space="preserve"> </w:t>
      </w:r>
      <w:r>
        <w:t>case</w:t>
      </w:r>
      <w:r>
        <w:rPr>
          <w:spacing w:val="-3"/>
        </w:rPr>
        <w:t xml:space="preserve"> </w:t>
      </w:r>
      <w:r>
        <w:t>occurs</w:t>
      </w:r>
      <w:r>
        <w:rPr>
          <w:spacing w:val="-5"/>
        </w:rPr>
        <w:t xml:space="preserve"> </w:t>
      </w:r>
      <w:r>
        <w:t>when</w:t>
      </w:r>
      <w:r>
        <w:rPr>
          <w:spacing w:val="-4"/>
        </w:rPr>
        <w:t xml:space="preserve"> </w:t>
      </w:r>
      <w:r>
        <w:t>the</w:t>
      </w:r>
      <w:r>
        <w:rPr>
          <w:spacing w:val="-3"/>
        </w:rPr>
        <w:t xml:space="preserve"> </w:t>
      </w:r>
      <w:r>
        <w:t>array</w:t>
      </w:r>
      <w:r>
        <w:rPr>
          <w:spacing w:val="-4"/>
        </w:rPr>
        <w:t xml:space="preserve"> </w:t>
      </w:r>
      <w:r>
        <w:t>elements</w:t>
      </w:r>
      <w:r>
        <w:rPr>
          <w:spacing w:val="-5"/>
        </w:rPr>
        <w:t xml:space="preserve"> </w:t>
      </w:r>
      <w:r>
        <w:t>are</w:t>
      </w:r>
      <w:r>
        <w:rPr>
          <w:spacing w:val="-3"/>
        </w:rPr>
        <w:t xml:space="preserve"> </w:t>
      </w:r>
      <w:r>
        <w:t>in</w:t>
      </w:r>
      <w:r>
        <w:rPr>
          <w:spacing w:val="-4"/>
        </w:rPr>
        <w:t xml:space="preserve"> </w:t>
      </w:r>
      <w:r>
        <w:t>random</w:t>
      </w:r>
      <w:r>
        <w:rPr>
          <w:spacing w:val="-3"/>
        </w:rPr>
        <w:t xml:space="preserve"> </w:t>
      </w:r>
      <w:r>
        <w:t xml:space="preserve">order. </w:t>
      </w:r>
      <w:r>
        <w:rPr>
          <w:spacing w:val="-2"/>
        </w:rPr>
        <w:t>Example:</w:t>
      </w:r>
    </w:p>
    <w:p w14:paraId="35E62202">
      <w:pPr>
        <w:pStyle w:val="6"/>
        <w:spacing w:line="257" w:lineRule="exact"/>
      </w:pPr>
      <w:r>
        <w:t>8 3</w:t>
      </w:r>
      <w:r>
        <w:rPr>
          <w:spacing w:val="-1"/>
        </w:rPr>
        <w:t xml:space="preserve"> </w:t>
      </w:r>
      <w:r>
        <w:t>6 1</w:t>
      </w:r>
      <w:r>
        <w:rPr>
          <w:spacing w:val="-1"/>
        </w:rPr>
        <w:t xml:space="preserve"> </w:t>
      </w:r>
      <w:r>
        <w:t>9 2</w:t>
      </w:r>
      <w:r>
        <w:rPr>
          <w:spacing w:val="-1"/>
        </w:rPr>
        <w:t xml:space="preserve"> </w:t>
      </w:r>
      <w:r>
        <w:t xml:space="preserve">5 </w:t>
      </w:r>
      <w:r>
        <w:rPr>
          <w:spacing w:val="-10"/>
        </w:rPr>
        <w:t>7</w:t>
      </w:r>
    </w:p>
    <w:p w14:paraId="1F88CA8C">
      <w:pPr>
        <w:pStyle w:val="6"/>
        <w:ind w:right="156"/>
      </w:pPr>
      <w:r>
        <w:t>The</w:t>
      </w:r>
      <w:r>
        <w:rPr>
          <w:spacing w:val="-3"/>
        </w:rPr>
        <w:t xml:space="preserve"> </w:t>
      </w:r>
      <w:r>
        <w:t>algorithm</w:t>
      </w:r>
      <w:r>
        <w:rPr>
          <w:spacing w:val="-2"/>
        </w:rPr>
        <w:t xml:space="preserve"> </w:t>
      </w:r>
      <w:r>
        <w:t>recursively</w:t>
      </w:r>
      <w:r>
        <w:rPr>
          <w:spacing w:val="-6"/>
        </w:rPr>
        <w:t xml:space="preserve"> </w:t>
      </w:r>
      <w:r>
        <w:t>divides</w:t>
      </w:r>
      <w:r>
        <w:rPr>
          <w:spacing w:val="-2"/>
        </w:rPr>
        <w:t xml:space="preserve"> </w:t>
      </w:r>
      <w:r>
        <w:t>the</w:t>
      </w:r>
      <w:r>
        <w:rPr>
          <w:spacing w:val="-3"/>
        </w:rPr>
        <w:t xml:space="preserve"> </w:t>
      </w:r>
      <w:r>
        <w:t>array</w:t>
      </w:r>
      <w:r>
        <w:rPr>
          <w:spacing w:val="-4"/>
        </w:rPr>
        <w:t xml:space="preserve"> </w:t>
      </w:r>
      <w:r>
        <w:t>into</w:t>
      </w:r>
      <w:r>
        <w:rPr>
          <w:spacing w:val="-4"/>
        </w:rPr>
        <w:t xml:space="preserve"> </w:t>
      </w:r>
      <w:r>
        <w:t>halves</w:t>
      </w:r>
      <w:r>
        <w:rPr>
          <w:spacing w:val="-2"/>
        </w:rPr>
        <w:t xml:space="preserve"> </w:t>
      </w:r>
      <w:r>
        <w:t>and</w:t>
      </w:r>
      <w:r>
        <w:rPr>
          <w:spacing w:val="-4"/>
        </w:rPr>
        <w:t xml:space="preserve"> </w:t>
      </w:r>
      <w:r>
        <w:t>merges</w:t>
      </w:r>
      <w:r>
        <w:rPr>
          <w:spacing w:val="-2"/>
        </w:rPr>
        <w:t xml:space="preserve"> </w:t>
      </w:r>
      <w:r>
        <w:t>them</w:t>
      </w:r>
      <w:r>
        <w:rPr>
          <w:spacing w:val="-2"/>
        </w:rPr>
        <w:t xml:space="preserve"> </w:t>
      </w:r>
      <w:r>
        <w:t>after</w:t>
      </w:r>
      <w:r>
        <w:rPr>
          <w:spacing w:val="-4"/>
        </w:rPr>
        <w:t xml:space="preserve"> </w:t>
      </w:r>
      <w:r>
        <w:t>sorting.</w:t>
      </w:r>
      <w:r>
        <w:rPr>
          <w:spacing w:val="-3"/>
        </w:rPr>
        <w:t xml:space="preserve"> </w:t>
      </w:r>
      <w:r>
        <w:t>Every</w:t>
      </w:r>
      <w:r>
        <w:rPr>
          <w:spacing w:val="-4"/>
        </w:rPr>
        <w:t xml:space="preserve"> </w:t>
      </w:r>
      <w:r>
        <w:t>element</w:t>
      </w:r>
      <w:r>
        <w:rPr>
          <w:spacing w:val="-4"/>
        </w:rPr>
        <w:t xml:space="preserve"> </w:t>
      </w:r>
      <w:r>
        <w:t>is</w:t>
      </w:r>
      <w:r>
        <w:rPr>
          <w:spacing w:val="-2"/>
        </w:rPr>
        <w:t xml:space="preserve"> </w:t>
      </w:r>
      <w:r>
        <w:t>processed once at each level of recursion.</w:t>
      </w:r>
    </w:p>
    <w:p w14:paraId="015EAB8A">
      <w:pPr>
        <w:pStyle w:val="8"/>
        <w:numPr>
          <w:ilvl w:val="0"/>
          <w:numId w:val="8"/>
        </w:numPr>
        <w:tabs>
          <w:tab w:val="left" w:pos="720"/>
        </w:tabs>
        <w:spacing w:before="0" w:after="0" w:line="240" w:lineRule="auto"/>
        <w:ind w:left="720" w:right="0" w:hanging="360"/>
        <w:jc w:val="left"/>
        <w:rPr>
          <w:b/>
          <w:sz w:val="22"/>
        </w:rPr>
      </w:pPr>
      <w:r>
        <w:rPr>
          <w:sz w:val="22"/>
        </w:rPr>
        <w:t>Number</w:t>
      </w:r>
      <w:r>
        <w:rPr>
          <w:spacing w:val="-4"/>
          <w:sz w:val="22"/>
        </w:rPr>
        <w:t xml:space="preserve"> </w:t>
      </w:r>
      <w:r>
        <w:rPr>
          <w:sz w:val="22"/>
        </w:rPr>
        <w:t>of</w:t>
      </w:r>
      <w:r>
        <w:rPr>
          <w:spacing w:val="-3"/>
          <w:sz w:val="22"/>
        </w:rPr>
        <w:t xml:space="preserve"> </w:t>
      </w:r>
      <w:r>
        <w:rPr>
          <w:sz w:val="22"/>
        </w:rPr>
        <w:t>recursive</w:t>
      </w:r>
      <w:r>
        <w:rPr>
          <w:spacing w:val="-4"/>
          <w:sz w:val="22"/>
        </w:rPr>
        <w:t xml:space="preserve"> </w:t>
      </w:r>
      <w:r>
        <w:rPr>
          <w:sz w:val="22"/>
        </w:rPr>
        <w:t>levels</w:t>
      </w:r>
      <w:r>
        <w:rPr>
          <w:spacing w:val="-3"/>
          <w:sz w:val="22"/>
        </w:rPr>
        <w:t xml:space="preserve"> </w:t>
      </w:r>
      <w:r>
        <w:rPr>
          <w:sz w:val="22"/>
        </w:rPr>
        <w:t>=</w:t>
      </w:r>
      <w:r>
        <w:rPr>
          <w:spacing w:val="-3"/>
          <w:sz w:val="22"/>
        </w:rPr>
        <w:t xml:space="preserve"> </w:t>
      </w:r>
      <w:r>
        <w:rPr>
          <w:b/>
          <w:sz w:val="22"/>
        </w:rPr>
        <w:t>log</w:t>
      </w:r>
      <w:r>
        <w:rPr>
          <w:b/>
          <w:spacing w:val="-3"/>
          <w:sz w:val="22"/>
        </w:rPr>
        <w:t xml:space="preserve"> </w:t>
      </w:r>
      <w:r>
        <w:rPr>
          <w:b/>
          <w:spacing w:val="-10"/>
          <w:sz w:val="22"/>
        </w:rPr>
        <w:t>n</w:t>
      </w:r>
    </w:p>
    <w:p w14:paraId="49058D39">
      <w:pPr>
        <w:pStyle w:val="8"/>
        <w:numPr>
          <w:ilvl w:val="0"/>
          <w:numId w:val="8"/>
        </w:numPr>
        <w:tabs>
          <w:tab w:val="left" w:pos="720"/>
        </w:tabs>
        <w:spacing w:before="0" w:after="0" w:line="257" w:lineRule="exact"/>
        <w:ind w:left="720" w:right="0" w:hanging="360"/>
        <w:jc w:val="left"/>
        <w:rPr>
          <w:b/>
          <w:sz w:val="22"/>
        </w:rPr>
      </w:pPr>
      <w:r>
        <w:rPr>
          <w:sz w:val="22"/>
        </w:rPr>
        <w:t>Total</w:t>
      </w:r>
      <w:r>
        <w:rPr>
          <w:spacing w:val="-7"/>
          <w:sz w:val="22"/>
        </w:rPr>
        <w:t xml:space="preserve"> </w:t>
      </w:r>
      <w:r>
        <w:rPr>
          <w:sz w:val="22"/>
        </w:rPr>
        <w:t>comparisons</w:t>
      </w:r>
      <w:r>
        <w:rPr>
          <w:spacing w:val="-3"/>
          <w:sz w:val="22"/>
        </w:rPr>
        <w:t xml:space="preserve"> </w:t>
      </w:r>
      <w:r>
        <w:rPr>
          <w:sz w:val="22"/>
        </w:rPr>
        <w:t>at</w:t>
      </w:r>
      <w:r>
        <w:rPr>
          <w:spacing w:val="-4"/>
          <w:sz w:val="22"/>
        </w:rPr>
        <w:t xml:space="preserve"> </w:t>
      </w:r>
      <w:r>
        <w:rPr>
          <w:sz w:val="22"/>
        </w:rPr>
        <w:t>each</w:t>
      </w:r>
      <w:r>
        <w:rPr>
          <w:spacing w:val="-3"/>
          <w:sz w:val="22"/>
        </w:rPr>
        <w:t xml:space="preserve"> </w:t>
      </w:r>
      <w:r>
        <w:rPr>
          <w:sz w:val="22"/>
        </w:rPr>
        <w:t>level</w:t>
      </w:r>
      <w:r>
        <w:rPr>
          <w:spacing w:val="-5"/>
          <w:sz w:val="22"/>
        </w:rPr>
        <w:t xml:space="preserve"> </w:t>
      </w:r>
      <w:r>
        <w:rPr>
          <w:sz w:val="22"/>
        </w:rPr>
        <w:t>=</w:t>
      </w:r>
      <w:r>
        <w:rPr>
          <w:spacing w:val="-2"/>
          <w:sz w:val="22"/>
        </w:rPr>
        <w:t xml:space="preserve"> </w:t>
      </w:r>
      <w:r>
        <w:rPr>
          <w:b/>
          <w:spacing w:val="-10"/>
          <w:sz w:val="22"/>
        </w:rPr>
        <w:t>n</w:t>
      </w:r>
    </w:p>
    <w:p w14:paraId="62DBBCE6">
      <w:pPr>
        <w:pStyle w:val="8"/>
        <w:numPr>
          <w:ilvl w:val="0"/>
          <w:numId w:val="8"/>
        </w:numPr>
        <w:tabs>
          <w:tab w:val="left" w:pos="720"/>
        </w:tabs>
        <w:spacing w:before="0" w:after="0" w:line="257" w:lineRule="exact"/>
        <w:ind w:left="720" w:right="0" w:hanging="360"/>
        <w:jc w:val="left"/>
        <w:rPr>
          <w:b/>
          <w:sz w:val="22"/>
        </w:rPr>
      </w:pPr>
      <w:r>
        <w:rPr>
          <w:b/>
          <w:sz w:val="22"/>
        </w:rPr>
        <w:t>Time</w:t>
      </w:r>
      <w:r>
        <w:rPr>
          <w:b/>
          <w:spacing w:val="-9"/>
          <w:sz w:val="22"/>
        </w:rPr>
        <w:t xml:space="preserve"> </w:t>
      </w:r>
      <w:r>
        <w:rPr>
          <w:b/>
          <w:sz w:val="22"/>
        </w:rPr>
        <w:t>Complexity</w:t>
      </w:r>
      <w:r>
        <w:rPr>
          <w:b/>
          <w:spacing w:val="-6"/>
          <w:sz w:val="22"/>
        </w:rPr>
        <w:t xml:space="preserve"> </w:t>
      </w:r>
      <w:r>
        <w:rPr>
          <w:b/>
          <w:sz w:val="22"/>
        </w:rPr>
        <w:t>=</w:t>
      </w:r>
      <w:r>
        <w:rPr>
          <w:b/>
          <w:spacing w:val="-2"/>
          <w:sz w:val="22"/>
        </w:rPr>
        <w:t xml:space="preserve"> </w:t>
      </w:r>
      <w:r>
        <w:rPr>
          <w:b/>
          <w:sz w:val="22"/>
        </w:rPr>
        <w:t>O(n</w:t>
      </w:r>
      <w:r>
        <w:rPr>
          <w:b/>
          <w:spacing w:val="-2"/>
          <w:sz w:val="22"/>
        </w:rPr>
        <w:t xml:space="preserve"> </w:t>
      </w:r>
      <w:r>
        <w:rPr>
          <w:b/>
          <w:sz w:val="22"/>
        </w:rPr>
        <w:t>log</w:t>
      </w:r>
      <w:r>
        <w:rPr>
          <w:b/>
          <w:spacing w:val="-3"/>
          <w:sz w:val="22"/>
        </w:rPr>
        <w:t xml:space="preserve"> </w:t>
      </w:r>
      <w:r>
        <w:rPr>
          <w:b/>
          <w:spacing w:val="-5"/>
          <w:sz w:val="22"/>
        </w:rPr>
        <w:t>n)</w:t>
      </w:r>
    </w:p>
    <w:p w14:paraId="34846F93">
      <w:pPr>
        <w:pStyle w:val="6"/>
        <w:spacing w:before="2"/>
      </w:pPr>
      <w:r>
        <w:t>Merge</w:t>
      </w:r>
      <w:r>
        <w:rPr>
          <w:spacing w:val="-6"/>
        </w:rPr>
        <w:t xml:space="preserve"> </w:t>
      </w:r>
      <w:r>
        <w:t>Sort</w:t>
      </w:r>
      <w:r>
        <w:rPr>
          <w:spacing w:val="-8"/>
        </w:rPr>
        <w:t xml:space="preserve"> </w:t>
      </w:r>
      <w:r>
        <w:t>maintains</w:t>
      </w:r>
      <w:r>
        <w:rPr>
          <w:spacing w:val="-2"/>
        </w:rPr>
        <w:t xml:space="preserve"> </w:t>
      </w:r>
      <w:r>
        <w:t>the</w:t>
      </w:r>
      <w:r>
        <w:rPr>
          <w:spacing w:val="-7"/>
        </w:rPr>
        <w:t xml:space="preserve"> </w:t>
      </w:r>
      <w:r>
        <w:t>same</w:t>
      </w:r>
      <w:r>
        <w:rPr>
          <w:spacing w:val="-4"/>
        </w:rPr>
        <w:t xml:space="preserve"> </w:t>
      </w:r>
      <w:r>
        <w:t>performance</w:t>
      </w:r>
      <w:r>
        <w:rPr>
          <w:spacing w:val="-3"/>
        </w:rPr>
        <w:t xml:space="preserve"> </w:t>
      </w:r>
      <w:r>
        <w:t>regardless</w:t>
      </w:r>
      <w:r>
        <w:rPr>
          <w:spacing w:val="-3"/>
        </w:rPr>
        <w:t xml:space="preserve"> </w:t>
      </w:r>
      <w:r>
        <w:t>of</w:t>
      </w:r>
      <w:r>
        <w:rPr>
          <w:spacing w:val="-4"/>
        </w:rPr>
        <w:t xml:space="preserve"> </w:t>
      </w:r>
      <w:r>
        <w:t>the</w:t>
      </w:r>
      <w:r>
        <w:rPr>
          <w:spacing w:val="-4"/>
        </w:rPr>
        <w:t xml:space="preserve"> </w:t>
      </w:r>
      <w:r>
        <w:t>input</w:t>
      </w:r>
      <w:r>
        <w:rPr>
          <w:spacing w:val="-3"/>
        </w:rPr>
        <w:t xml:space="preserve"> </w:t>
      </w:r>
      <w:r>
        <w:rPr>
          <w:spacing w:val="-2"/>
        </w:rPr>
        <w:t>arrangement.</w:t>
      </w:r>
    </w:p>
    <w:p w14:paraId="31AC9896">
      <w:pPr>
        <w:pStyle w:val="6"/>
      </w:pPr>
    </w:p>
    <w:p w14:paraId="3C6066AB">
      <w:pPr>
        <w:pStyle w:val="3"/>
        <w:spacing w:line="257" w:lineRule="exact"/>
      </w:pPr>
      <w:r>
        <w:t>Worst</w:t>
      </w:r>
      <w:r>
        <w:rPr>
          <w:spacing w:val="-2"/>
        </w:rPr>
        <w:t xml:space="preserve"> </w:t>
      </w:r>
      <w:r>
        <w:t>Case</w:t>
      </w:r>
      <w:r>
        <w:rPr>
          <w:spacing w:val="-3"/>
        </w:rPr>
        <w:t xml:space="preserve"> </w:t>
      </w:r>
      <w:r>
        <w:t>–</w:t>
      </w:r>
      <w:r>
        <w:rPr>
          <w:spacing w:val="-3"/>
        </w:rPr>
        <w:t xml:space="preserve"> </w:t>
      </w:r>
      <w:r>
        <w:t>O(n</w:t>
      </w:r>
      <w:r>
        <w:rPr>
          <w:spacing w:val="-1"/>
        </w:rPr>
        <w:t xml:space="preserve"> </w:t>
      </w:r>
      <w:r>
        <w:t>log</w:t>
      </w:r>
      <w:r>
        <w:rPr>
          <w:spacing w:val="-2"/>
        </w:rPr>
        <w:t xml:space="preserve"> </w:t>
      </w:r>
      <w:r>
        <w:rPr>
          <w:spacing w:val="-5"/>
        </w:rPr>
        <w:t>n)</w:t>
      </w:r>
    </w:p>
    <w:p w14:paraId="42C6C86F">
      <w:pPr>
        <w:pStyle w:val="6"/>
      </w:pPr>
      <w:r>
        <w:t>The</w:t>
      </w:r>
      <w:r>
        <w:rPr>
          <w:spacing w:val="-2"/>
        </w:rPr>
        <w:t xml:space="preserve"> </w:t>
      </w:r>
      <w:r>
        <w:t>worst</w:t>
      </w:r>
      <w:r>
        <w:rPr>
          <w:spacing w:val="-6"/>
        </w:rPr>
        <w:t xml:space="preserve"> </w:t>
      </w:r>
      <w:r>
        <w:t>case</w:t>
      </w:r>
      <w:r>
        <w:rPr>
          <w:spacing w:val="-2"/>
        </w:rPr>
        <w:t xml:space="preserve"> </w:t>
      </w:r>
      <w:r>
        <w:t>occurs</w:t>
      </w:r>
      <w:r>
        <w:rPr>
          <w:spacing w:val="-1"/>
        </w:rPr>
        <w:t xml:space="preserve"> </w:t>
      </w:r>
      <w:r>
        <w:t>for</w:t>
      </w:r>
      <w:r>
        <w:rPr>
          <w:spacing w:val="-3"/>
        </w:rPr>
        <w:t xml:space="preserve"> </w:t>
      </w:r>
      <w:r>
        <w:t>any</w:t>
      </w:r>
      <w:r>
        <w:rPr>
          <w:spacing w:val="-4"/>
        </w:rPr>
        <w:t xml:space="preserve"> </w:t>
      </w:r>
      <w:r>
        <w:t>arrangement</w:t>
      </w:r>
      <w:r>
        <w:rPr>
          <w:spacing w:val="-3"/>
        </w:rPr>
        <w:t xml:space="preserve"> </w:t>
      </w:r>
      <w:r>
        <w:t>of</w:t>
      </w:r>
      <w:r>
        <w:rPr>
          <w:spacing w:val="-2"/>
        </w:rPr>
        <w:t xml:space="preserve"> </w:t>
      </w:r>
      <w:r>
        <w:t>elements</w:t>
      </w:r>
      <w:r>
        <w:rPr>
          <w:spacing w:val="-1"/>
        </w:rPr>
        <w:t xml:space="preserve"> </w:t>
      </w:r>
      <w:r>
        <w:t>because</w:t>
      </w:r>
      <w:r>
        <w:rPr>
          <w:spacing w:val="-2"/>
        </w:rPr>
        <w:t xml:space="preserve"> </w:t>
      </w:r>
      <w:r>
        <w:t>Merge</w:t>
      </w:r>
      <w:r>
        <w:rPr>
          <w:spacing w:val="-2"/>
        </w:rPr>
        <w:t xml:space="preserve"> </w:t>
      </w:r>
      <w:r>
        <w:t>Sort</w:t>
      </w:r>
      <w:r>
        <w:rPr>
          <w:spacing w:val="-3"/>
        </w:rPr>
        <w:t xml:space="preserve"> </w:t>
      </w:r>
      <w:r>
        <w:t>always</w:t>
      </w:r>
      <w:r>
        <w:rPr>
          <w:spacing w:val="-1"/>
        </w:rPr>
        <w:t xml:space="preserve"> </w:t>
      </w:r>
      <w:r>
        <w:t>performs</w:t>
      </w:r>
      <w:r>
        <w:rPr>
          <w:spacing w:val="-1"/>
        </w:rPr>
        <w:t xml:space="preserve"> </w:t>
      </w:r>
      <w:r>
        <w:t>the</w:t>
      </w:r>
      <w:r>
        <w:rPr>
          <w:spacing w:val="-5"/>
        </w:rPr>
        <w:t xml:space="preserve"> </w:t>
      </w:r>
      <w:r>
        <w:t>same</w:t>
      </w:r>
      <w:r>
        <w:rPr>
          <w:spacing w:val="-5"/>
        </w:rPr>
        <w:t xml:space="preserve"> </w:t>
      </w:r>
      <w:r>
        <w:t>sequence</w:t>
      </w:r>
      <w:r>
        <w:rPr>
          <w:spacing w:val="-2"/>
        </w:rPr>
        <w:t xml:space="preserve"> </w:t>
      </w:r>
      <w:r>
        <w:t>of dividing and merging operations.</w:t>
      </w:r>
    </w:p>
    <w:p w14:paraId="6E25746A">
      <w:pPr>
        <w:pStyle w:val="6"/>
      </w:pPr>
      <w:r>
        <w:rPr>
          <w:spacing w:val="-2"/>
        </w:rPr>
        <w:t>Example:</w:t>
      </w:r>
    </w:p>
    <w:p w14:paraId="7B93E7B4">
      <w:pPr>
        <w:pStyle w:val="6"/>
        <w:spacing w:before="1" w:line="257" w:lineRule="exact"/>
      </w:pPr>
      <w:r>
        <w:t>8 7</w:t>
      </w:r>
      <w:r>
        <w:rPr>
          <w:spacing w:val="-1"/>
        </w:rPr>
        <w:t xml:space="preserve"> </w:t>
      </w:r>
      <w:r>
        <w:t>6 5</w:t>
      </w:r>
      <w:r>
        <w:rPr>
          <w:spacing w:val="-1"/>
        </w:rPr>
        <w:t xml:space="preserve"> </w:t>
      </w:r>
      <w:r>
        <w:t>4 3</w:t>
      </w:r>
      <w:r>
        <w:rPr>
          <w:spacing w:val="-1"/>
        </w:rPr>
        <w:t xml:space="preserve"> </w:t>
      </w:r>
      <w:r>
        <w:t xml:space="preserve">2 </w:t>
      </w:r>
      <w:r>
        <w:rPr>
          <w:spacing w:val="-10"/>
        </w:rPr>
        <w:t>1</w:t>
      </w:r>
    </w:p>
    <w:p w14:paraId="2FD87586">
      <w:pPr>
        <w:pStyle w:val="6"/>
        <w:ind w:right="156"/>
      </w:pPr>
      <w:r>
        <w:t>Even</w:t>
      </w:r>
      <w:r>
        <w:rPr>
          <w:spacing w:val="-3"/>
        </w:rPr>
        <w:t xml:space="preserve"> </w:t>
      </w:r>
      <w:r>
        <w:t>for</w:t>
      </w:r>
      <w:r>
        <w:rPr>
          <w:spacing w:val="-3"/>
        </w:rPr>
        <w:t xml:space="preserve"> </w:t>
      </w:r>
      <w:r>
        <w:t>reverse-sorted</w:t>
      </w:r>
      <w:r>
        <w:rPr>
          <w:spacing w:val="-3"/>
        </w:rPr>
        <w:t xml:space="preserve"> </w:t>
      </w:r>
      <w:r>
        <w:t>data,</w:t>
      </w:r>
      <w:r>
        <w:rPr>
          <w:spacing w:val="-2"/>
        </w:rPr>
        <w:t xml:space="preserve"> </w:t>
      </w:r>
      <w:r>
        <w:t>Merge</w:t>
      </w:r>
      <w:r>
        <w:rPr>
          <w:spacing w:val="-2"/>
        </w:rPr>
        <w:t xml:space="preserve"> </w:t>
      </w:r>
      <w:r>
        <w:t>Sort</w:t>
      </w:r>
      <w:r>
        <w:rPr>
          <w:spacing w:val="-3"/>
        </w:rPr>
        <w:t xml:space="preserve"> </w:t>
      </w:r>
      <w:r>
        <w:t>divides</w:t>
      </w:r>
      <w:r>
        <w:rPr>
          <w:spacing w:val="-1"/>
        </w:rPr>
        <w:t xml:space="preserve"> </w:t>
      </w:r>
      <w:r>
        <w:t>the</w:t>
      </w:r>
      <w:r>
        <w:rPr>
          <w:spacing w:val="-2"/>
        </w:rPr>
        <w:t xml:space="preserve"> </w:t>
      </w:r>
      <w:r>
        <w:t>array</w:t>
      </w:r>
      <w:r>
        <w:rPr>
          <w:spacing w:val="-3"/>
        </w:rPr>
        <w:t xml:space="preserve"> </w:t>
      </w:r>
      <w:r>
        <w:t>into</w:t>
      </w:r>
      <w:r>
        <w:rPr>
          <w:spacing w:val="-3"/>
        </w:rPr>
        <w:t xml:space="preserve"> </w:t>
      </w:r>
      <w:r>
        <w:t>equal</w:t>
      </w:r>
      <w:r>
        <w:rPr>
          <w:spacing w:val="-2"/>
        </w:rPr>
        <w:t xml:space="preserve"> </w:t>
      </w:r>
      <w:r>
        <w:t>halves</w:t>
      </w:r>
      <w:r>
        <w:rPr>
          <w:spacing w:val="-4"/>
        </w:rPr>
        <w:t xml:space="preserve"> </w:t>
      </w:r>
      <w:r>
        <w:t>and</w:t>
      </w:r>
      <w:r>
        <w:rPr>
          <w:spacing w:val="-3"/>
        </w:rPr>
        <w:t xml:space="preserve"> </w:t>
      </w:r>
      <w:r>
        <w:t>merges</w:t>
      </w:r>
      <w:r>
        <w:rPr>
          <w:spacing w:val="-1"/>
        </w:rPr>
        <w:t xml:space="preserve"> </w:t>
      </w:r>
      <w:r>
        <w:t>them</w:t>
      </w:r>
      <w:r>
        <w:rPr>
          <w:spacing w:val="-1"/>
        </w:rPr>
        <w:t xml:space="preserve"> </w:t>
      </w:r>
      <w:r>
        <w:t>efficiently.</w:t>
      </w:r>
      <w:r>
        <w:rPr>
          <w:spacing w:val="-2"/>
        </w:rPr>
        <w:t xml:space="preserve"> </w:t>
      </w:r>
      <w:r>
        <w:t>The</w:t>
      </w:r>
      <w:r>
        <w:rPr>
          <w:spacing w:val="-2"/>
        </w:rPr>
        <w:t xml:space="preserve"> </w:t>
      </w:r>
      <w:r>
        <w:t>number of operations does not increase significantly.</w:t>
      </w:r>
    </w:p>
    <w:p w14:paraId="7FAD8889">
      <w:pPr>
        <w:pStyle w:val="8"/>
        <w:numPr>
          <w:ilvl w:val="0"/>
          <w:numId w:val="8"/>
        </w:numPr>
        <w:tabs>
          <w:tab w:val="left" w:pos="720"/>
        </w:tabs>
        <w:spacing w:before="0" w:after="0" w:line="257" w:lineRule="exact"/>
        <w:ind w:left="720" w:right="0" w:hanging="360"/>
        <w:jc w:val="left"/>
        <w:rPr>
          <w:sz w:val="22"/>
        </w:rPr>
      </w:pPr>
      <w:r>
        <w:rPr>
          <w:sz w:val="22"/>
        </w:rPr>
        <w:t>Recursive</w:t>
      </w:r>
      <w:r>
        <w:rPr>
          <w:spacing w:val="-3"/>
          <w:sz w:val="22"/>
        </w:rPr>
        <w:t xml:space="preserve"> </w:t>
      </w:r>
      <w:r>
        <w:rPr>
          <w:sz w:val="22"/>
        </w:rPr>
        <w:t>levels</w:t>
      </w:r>
      <w:r>
        <w:rPr>
          <w:spacing w:val="-3"/>
          <w:sz w:val="22"/>
        </w:rPr>
        <w:t xml:space="preserve"> </w:t>
      </w:r>
      <w:r>
        <w:rPr>
          <w:sz w:val="22"/>
        </w:rPr>
        <w:t>=</w:t>
      </w:r>
      <w:r>
        <w:rPr>
          <w:spacing w:val="-3"/>
          <w:sz w:val="22"/>
        </w:rPr>
        <w:t xml:space="preserve"> </w:t>
      </w:r>
      <w:r>
        <w:rPr>
          <w:sz w:val="22"/>
        </w:rPr>
        <w:t>log</w:t>
      </w:r>
      <w:r>
        <w:rPr>
          <w:spacing w:val="-3"/>
          <w:sz w:val="22"/>
        </w:rPr>
        <w:t xml:space="preserve"> </w:t>
      </w:r>
      <w:r>
        <w:rPr>
          <w:spacing w:val="-10"/>
          <w:sz w:val="22"/>
        </w:rPr>
        <w:t>n</w:t>
      </w:r>
    </w:p>
    <w:p w14:paraId="77A60D43">
      <w:pPr>
        <w:pStyle w:val="8"/>
        <w:numPr>
          <w:ilvl w:val="0"/>
          <w:numId w:val="8"/>
        </w:numPr>
        <w:tabs>
          <w:tab w:val="left" w:pos="720"/>
        </w:tabs>
        <w:spacing w:before="0" w:after="0" w:line="257" w:lineRule="exact"/>
        <w:ind w:left="720" w:right="0" w:hanging="360"/>
        <w:jc w:val="left"/>
        <w:rPr>
          <w:sz w:val="22"/>
        </w:rPr>
      </w:pPr>
      <w:r>
        <w:rPr>
          <w:sz w:val="22"/>
        </w:rPr>
        <w:t>Merging</w:t>
      </w:r>
      <w:r>
        <w:rPr>
          <w:spacing w:val="-3"/>
          <w:sz w:val="22"/>
        </w:rPr>
        <w:t xml:space="preserve"> </w:t>
      </w:r>
      <w:r>
        <w:rPr>
          <w:sz w:val="22"/>
        </w:rPr>
        <w:t>work</w:t>
      </w:r>
      <w:r>
        <w:rPr>
          <w:spacing w:val="-4"/>
          <w:sz w:val="22"/>
        </w:rPr>
        <w:t xml:space="preserve"> </w:t>
      </w:r>
      <w:r>
        <w:rPr>
          <w:sz w:val="22"/>
        </w:rPr>
        <w:t>per</w:t>
      </w:r>
      <w:r>
        <w:rPr>
          <w:spacing w:val="-4"/>
          <w:sz w:val="22"/>
        </w:rPr>
        <w:t xml:space="preserve"> </w:t>
      </w:r>
      <w:r>
        <w:rPr>
          <w:sz w:val="22"/>
        </w:rPr>
        <w:t>level</w:t>
      </w:r>
      <w:r>
        <w:rPr>
          <w:spacing w:val="-3"/>
          <w:sz w:val="22"/>
        </w:rPr>
        <w:t xml:space="preserve"> </w:t>
      </w:r>
      <w:r>
        <w:rPr>
          <w:sz w:val="22"/>
        </w:rPr>
        <w:t>=</w:t>
      </w:r>
      <w:r>
        <w:rPr>
          <w:spacing w:val="-4"/>
          <w:sz w:val="22"/>
        </w:rPr>
        <w:t xml:space="preserve"> </w:t>
      </w:r>
      <w:r>
        <w:rPr>
          <w:spacing w:val="-10"/>
          <w:sz w:val="22"/>
        </w:rPr>
        <w:t>n</w:t>
      </w:r>
    </w:p>
    <w:p w14:paraId="40133F81">
      <w:pPr>
        <w:pStyle w:val="8"/>
        <w:numPr>
          <w:ilvl w:val="0"/>
          <w:numId w:val="8"/>
        </w:numPr>
        <w:tabs>
          <w:tab w:val="left" w:pos="720"/>
        </w:tabs>
        <w:spacing w:before="1" w:after="0" w:line="257" w:lineRule="exact"/>
        <w:ind w:left="720" w:right="0" w:hanging="360"/>
        <w:jc w:val="left"/>
        <w:rPr>
          <w:sz w:val="22"/>
        </w:rPr>
      </w:pPr>
      <w:r>
        <w:rPr>
          <w:sz w:val="22"/>
        </w:rPr>
        <w:t>Time</w:t>
      </w:r>
      <w:r>
        <w:rPr>
          <w:spacing w:val="-3"/>
          <w:sz w:val="22"/>
        </w:rPr>
        <w:t xml:space="preserve"> </w:t>
      </w:r>
      <w:r>
        <w:rPr>
          <w:sz w:val="22"/>
        </w:rPr>
        <w:t>Complexity</w:t>
      </w:r>
      <w:r>
        <w:rPr>
          <w:spacing w:val="-4"/>
          <w:sz w:val="22"/>
        </w:rPr>
        <w:t xml:space="preserve"> </w:t>
      </w:r>
      <w:r>
        <w:rPr>
          <w:sz w:val="22"/>
        </w:rPr>
        <w:t>=</w:t>
      </w:r>
      <w:r>
        <w:rPr>
          <w:spacing w:val="-4"/>
          <w:sz w:val="22"/>
        </w:rPr>
        <w:t xml:space="preserve"> </w:t>
      </w:r>
      <w:r>
        <w:rPr>
          <w:sz w:val="22"/>
        </w:rPr>
        <w:t>O(n</w:t>
      </w:r>
      <w:r>
        <w:rPr>
          <w:spacing w:val="-5"/>
          <w:sz w:val="22"/>
        </w:rPr>
        <w:t xml:space="preserve"> </w:t>
      </w:r>
      <w:r>
        <w:rPr>
          <w:sz w:val="22"/>
        </w:rPr>
        <w:t>log</w:t>
      </w:r>
      <w:r>
        <w:rPr>
          <w:spacing w:val="-1"/>
          <w:sz w:val="22"/>
        </w:rPr>
        <w:t xml:space="preserve"> </w:t>
      </w:r>
      <w:r>
        <w:rPr>
          <w:spacing w:val="-5"/>
          <w:sz w:val="22"/>
        </w:rPr>
        <w:t>n)</w:t>
      </w:r>
    </w:p>
    <w:p w14:paraId="508EAAEA">
      <w:pPr>
        <w:pStyle w:val="6"/>
        <w:spacing w:line="257" w:lineRule="exact"/>
      </w:pPr>
      <w:r>
        <w:t>This</w:t>
      </w:r>
      <w:r>
        <w:rPr>
          <w:spacing w:val="-6"/>
        </w:rPr>
        <w:t xml:space="preserve"> </w:t>
      </w:r>
      <w:r>
        <w:t>predictable</w:t>
      </w:r>
      <w:r>
        <w:rPr>
          <w:spacing w:val="-5"/>
        </w:rPr>
        <w:t xml:space="preserve"> </w:t>
      </w:r>
      <w:r>
        <w:t>performance</w:t>
      </w:r>
      <w:r>
        <w:rPr>
          <w:spacing w:val="-5"/>
        </w:rPr>
        <w:t xml:space="preserve"> </w:t>
      </w:r>
      <w:r>
        <w:t>makes</w:t>
      </w:r>
      <w:r>
        <w:rPr>
          <w:spacing w:val="-3"/>
        </w:rPr>
        <w:t xml:space="preserve"> </w:t>
      </w:r>
      <w:r>
        <w:t>Merge</w:t>
      </w:r>
      <w:r>
        <w:rPr>
          <w:spacing w:val="-5"/>
        </w:rPr>
        <w:t xml:space="preserve"> </w:t>
      </w:r>
      <w:r>
        <w:t>Sort</w:t>
      </w:r>
      <w:r>
        <w:rPr>
          <w:spacing w:val="-6"/>
        </w:rPr>
        <w:t xml:space="preserve"> </w:t>
      </w:r>
      <w:r>
        <w:t>suitable</w:t>
      </w:r>
      <w:r>
        <w:rPr>
          <w:spacing w:val="-4"/>
        </w:rPr>
        <w:t xml:space="preserve"> </w:t>
      </w:r>
      <w:r>
        <w:t>for</w:t>
      </w:r>
      <w:r>
        <w:rPr>
          <w:spacing w:val="-5"/>
        </w:rPr>
        <w:t xml:space="preserve"> </w:t>
      </w:r>
      <w:r>
        <w:t>large</w:t>
      </w:r>
      <w:r>
        <w:rPr>
          <w:spacing w:val="-4"/>
        </w:rPr>
        <w:t xml:space="preserve"> </w:t>
      </w:r>
      <w:r>
        <w:rPr>
          <w:spacing w:val="-2"/>
        </w:rPr>
        <w:t>datasets.</w:t>
      </w:r>
    </w:p>
    <w:p w14:paraId="18E74F9E">
      <w:pPr>
        <w:pStyle w:val="6"/>
        <w:spacing w:after="0" w:line="257" w:lineRule="exact"/>
        <w:sectPr>
          <w:headerReference r:id="rId13" w:type="default"/>
          <w:footerReference r:id="rId14" w:type="default"/>
          <w:pgSz w:w="12240" w:h="15840"/>
          <w:pgMar w:top="1400" w:right="360" w:bottom="620" w:left="720" w:header="177" w:footer="431" w:gutter="0"/>
          <w:cols w:space="720" w:num="1"/>
        </w:sectPr>
      </w:pPr>
    </w:p>
    <w:p w14:paraId="69C44AF6">
      <w:pPr>
        <w:pStyle w:val="6"/>
        <w:spacing w:before="128" w:after="1"/>
        <w:rPr>
          <w:sz w:val="20"/>
        </w:rPr>
      </w:pPr>
    </w:p>
    <w:p w14:paraId="209F7BDF">
      <w:pPr>
        <w:spacing w:line="34" w:lineRule="exact"/>
        <w:ind w:left="523" w:right="0" w:firstLine="0"/>
        <w:rPr>
          <w:position w:val="0"/>
          <w:sz w:val="3"/>
        </w:rPr>
      </w:pPr>
      <w:r>
        <w:rPr>
          <w:position w:val="0"/>
          <w:sz w:val="3"/>
        </w:rPr>
        <mc:AlternateContent>
          <mc:Choice Requires="wpg">
            <w:drawing>
              <wp:inline distT="0" distB="0" distL="0" distR="0">
                <wp:extent cx="6175375" cy="22225"/>
                <wp:effectExtent l="0" t="0" r="0" b="6350"/>
                <wp:docPr id="78" name="Group 78"/>
                <wp:cNvGraphicFramePr/>
                <a:graphic xmlns:a="http://schemas.openxmlformats.org/drawingml/2006/main">
                  <a:graphicData uri="http://schemas.microsoft.com/office/word/2010/wordprocessingGroup">
                    <wpg:wgp>
                      <wpg:cNvGrpSpPr/>
                      <wpg:grpSpPr>
                        <a:xfrm>
                          <a:off x="0" y="0"/>
                          <a:ext cx="6175375" cy="22225"/>
                          <a:chOff x="0" y="0"/>
                          <a:chExt cx="6175375" cy="22225"/>
                        </a:xfrm>
                      </wpg:grpSpPr>
                      <wps:wsp>
                        <wps:cNvPr id="79" name="Graphic 79"/>
                        <wps:cNvSpPr/>
                        <wps:spPr>
                          <a:xfrm>
                            <a:off x="0" y="0"/>
                            <a:ext cx="6172200" cy="21590"/>
                          </a:xfrm>
                          <a:custGeom>
                            <a:avLst/>
                            <a:gdLst/>
                            <a:ahLst/>
                            <a:cxnLst/>
                            <a:rect l="l" t="t" r="r" b="b"/>
                            <a:pathLst>
                              <a:path w="6172200" h="21590">
                                <a:moveTo>
                                  <a:pt x="6172200" y="0"/>
                                </a:moveTo>
                                <a:lnTo>
                                  <a:pt x="0" y="0"/>
                                </a:lnTo>
                                <a:lnTo>
                                  <a:pt x="0" y="21590"/>
                                </a:lnTo>
                                <a:lnTo>
                                  <a:pt x="6172200" y="21590"/>
                                </a:lnTo>
                                <a:lnTo>
                                  <a:pt x="6172200" y="0"/>
                                </a:lnTo>
                                <a:close/>
                              </a:path>
                            </a:pathLst>
                          </a:custGeom>
                          <a:solidFill>
                            <a:srgbClr val="9F9F9F"/>
                          </a:solidFill>
                        </wps:spPr>
                        <wps:bodyPr wrap="square" lIns="0" tIns="0" rIns="0" bIns="0" rtlCol="0">
                          <a:noAutofit/>
                        </wps:bodyPr>
                      </wps:wsp>
                      <wps:wsp>
                        <wps:cNvPr id="80" name="Graphic 80"/>
                        <wps:cNvSpPr/>
                        <wps:spPr>
                          <a:xfrm>
                            <a:off x="61719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noAutofit/>
                        </wps:bodyPr>
                      </wps:wsp>
                      <wps:wsp>
                        <wps:cNvPr id="81" name="Graphic 81"/>
                        <wps:cNvSpPr/>
                        <wps:spPr>
                          <a:xfrm>
                            <a:off x="304" y="507"/>
                            <a:ext cx="6174740" cy="18415"/>
                          </a:xfrm>
                          <a:custGeom>
                            <a:avLst/>
                            <a:gdLst/>
                            <a:ahLst/>
                            <a:cxnLst/>
                            <a:rect l="l" t="t" r="r" b="b"/>
                            <a:pathLst>
                              <a:path w="6174740" h="18415">
                                <a:moveTo>
                                  <a:pt x="3048" y="3048"/>
                                </a:moveTo>
                                <a:lnTo>
                                  <a:pt x="0" y="3048"/>
                                </a:lnTo>
                                <a:lnTo>
                                  <a:pt x="0" y="18288"/>
                                </a:lnTo>
                                <a:lnTo>
                                  <a:pt x="3048" y="18288"/>
                                </a:lnTo>
                                <a:lnTo>
                                  <a:pt x="3048" y="3048"/>
                                </a:lnTo>
                                <a:close/>
                              </a:path>
                              <a:path w="6174740" h="18415">
                                <a:moveTo>
                                  <a:pt x="6174676" y="0"/>
                                </a:moveTo>
                                <a:lnTo>
                                  <a:pt x="6171641" y="0"/>
                                </a:lnTo>
                                <a:lnTo>
                                  <a:pt x="6171641" y="3048"/>
                                </a:lnTo>
                                <a:lnTo>
                                  <a:pt x="6174676" y="3048"/>
                                </a:lnTo>
                                <a:lnTo>
                                  <a:pt x="6174676" y="0"/>
                                </a:lnTo>
                                <a:close/>
                              </a:path>
                            </a:pathLst>
                          </a:custGeom>
                          <a:solidFill>
                            <a:srgbClr val="9F9F9F"/>
                          </a:solidFill>
                        </wps:spPr>
                        <wps:bodyPr wrap="square" lIns="0" tIns="0" rIns="0" bIns="0" rtlCol="0">
                          <a:noAutofit/>
                        </wps:bodyPr>
                      </wps:wsp>
                      <wps:wsp>
                        <wps:cNvPr id="82" name="Graphic 82"/>
                        <wps:cNvSpPr/>
                        <wps:spPr>
                          <a:xfrm>
                            <a:off x="61719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DFDFDF"/>
                          </a:solidFill>
                        </wps:spPr>
                        <wps:bodyPr wrap="square" lIns="0" tIns="0" rIns="0" bIns="0" rtlCol="0">
                          <a:noAutofit/>
                        </wps:bodyPr>
                      </wps:wsp>
                      <wps:wsp>
                        <wps:cNvPr id="83" name="Graphic 83"/>
                        <wps:cNvSpPr/>
                        <wps:spPr>
                          <a:xfrm>
                            <a:off x="304" y="18796"/>
                            <a:ext cx="3175" cy="3175"/>
                          </a:xfrm>
                          <a:custGeom>
                            <a:avLst/>
                            <a:gdLst/>
                            <a:ahLst/>
                            <a:cxnLst/>
                            <a:rect l="l" t="t" r="r" b="b"/>
                            <a:pathLst>
                              <a:path w="3175" h="3175">
                                <a:moveTo>
                                  <a:pt x="3045" y="0"/>
                                </a:moveTo>
                                <a:lnTo>
                                  <a:pt x="0" y="0"/>
                                </a:lnTo>
                                <a:lnTo>
                                  <a:pt x="0" y="3048"/>
                                </a:lnTo>
                                <a:lnTo>
                                  <a:pt x="3045" y="3048"/>
                                </a:lnTo>
                                <a:lnTo>
                                  <a:pt x="3045" y="0"/>
                                </a:lnTo>
                                <a:close/>
                              </a:path>
                            </a:pathLst>
                          </a:custGeom>
                          <a:solidFill>
                            <a:srgbClr val="9F9F9F"/>
                          </a:solidFill>
                        </wps:spPr>
                        <wps:bodyPr wrap="square" lIns="0" tIns="0" rIns="0" bIns="0" rtlCol="0">
                          <a:noAutofit/>
                        </wps:bodyPr>
                      </wps:wsp>
                      <wps:wsp>
                        <wps:cNvPr id="84" name="Graphic 84"/>
                        <wps:cNvSpPr/>
                        <wps:spPr>
                          <a:xfrm>
                            <a:off x="304" y="18795"/>
                            <a:ext cx="6174740" cy="3175"/>
                          </a:xfrm>
                          <a:custGeom>
                            <a:avLst/>
                            <a:gdLst/>
                            <a:ahLst/>
                            <a:cxnLst/>
                            <a:rect l="l" t="t" r="r" b="b"/>
                            <a:pathLst>
                              <a:path w="6174740" h="3175">
                                <a:moveTo>
                                  <a:pt x="6171565" y="0"/>
                                </a:moveTo>
                                <a:lnTo>
                                  <a:pt x="0" y="0"/>
                                </a:lnTo>
                                <a:lnTo>
                                  <a:pt x="0" y="3048"/>
                                </a:lnTo>
                                <a:lnTo>
                                  <a:pt x="6171565" y="3048"/>
                                </a:lnTo>
                                <a:lnTo>
                                  <a:pt x="6171565" y="0"/>
                                </a:lnTo>
                                <a:close/>
                              </a:path>
                              <a:path w="6174740" h="3175">
                                <a:moveTo>
                                  <a:pt x="6174676" y="0"/>
                                </a:moveTo>
                                <a:lnTo>
                                  <a:pt x="6171641" y="0"/>
                                </a:lnTo>
                                <a:lnTo>
                                  <a:pt x="6171641" y="3048"/>
                                </a:lnTo>
                                <a:lnTo>
                                  <a:pt x="6174676" y="3048"/>
                                </a:lnTo>
                                <a:lnTo>
                                  <a:pt x="6174676" y="0"/>
                                </a:lnTo>
                                <a:close/>
                              </a:path>
                            </a:pathLst>
                          </a:custGeom>
                          <a:solidFill>
                            <a:srgbClr val="DFDFDF"/>
                          </a:solidFill>
                        </wps:spPr>
                        <wps:bodyPr wrap="square" lIns="0" tIns="0" rIns="0" bIns="0" rtlCol="0">
                          <a:noAutofit/>
                        </wps:bodyPr>
                      </wps:wsp>
                    </wpg:wgp>
                  </a:graphicData>
                </a:graphic>
              </wp:inline>
            </w:drawing>
          </mc:Choice>
          <mc:Fallback>
            <w:pict>
              <v:group id="_x0000_s1026" o:spid="_x0000_s1026" o:spt="203" style="height:1.75pt;width:486.25pt;" coordsize="6175375,22225" o:gfxdata="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">
                <o:lock v:ext="edit" aspectratio="f"/>
                <v:shape id="Graphic 79" o:spid="_x0000_s1026" o:spt="100" style="position:absolute;left:0;top:0;height:21590;width:6172200;" fillcolor="#9F9F9F" filled="t" stroked="f" coordsize="6172200,21590" o:gfxdata="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KA7c7gAAADbAAAA&#10;DwAAAAAAAAABACAAAAAiAAAAZHJzL2Rvd25yZXYueG1sUEsBAhQAFAAAAAgAh07iQDMvBZ47AAAA&#10;OQAAABAAAAAAAAAAAQAgAAAABwEAAGRycy9zaGFwZXhtbC54bWxQSwUGAAAAAAYABgBbAQAAsQMA&#10;AAAA&#10;" path="m6172200,0l0,0,0,21590,6172200,21590,6172200,0xe">
                  <v:fill on="t" focussize="0,0"/>
                  <v:stroke on="f"/>
                  <v:imagedata o:title=""/>
                  <o:lock v:ext="edit" aspectratio="f"/>
                  <v:textbox inset="0mm,0mm,0mm,0mm"/>
                </v:shape>
                <v:shape id="Graphic 80" o:spid="_x0000_s1026" o:spt="100" style="position:absolute;left:6171946;top:507;height:3175;width:3175;" fillcolor="#DFDFDF" filled="t" stroked="f" coordsize="3175,3175" o:gfxdata="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OZ8QFq2AAAA2wAAAA8A&#10;AAAAAAAAAQAgAAAAIgAAAGRycy9kb3ducmV2LnhtbFBLAQIUABQAAAAIAIdO4kAzLwWeOwAAADkA&#10;AAAQAAAAAAAAAAEAIAAAAAUBAABkcnMvc2hhcGV4bWwueG1sUEsFBgAAAAAGAAYAWwEAAK8DAAAA&#10;AA==&#10;" path="m3047,0l0,0,0,3048,3047,3048,3047,0xe">
                  <v:fill on="t" focussize="0,0"/>
                  <v:stroke on="f"/>
                  <v:imagedata o:title=""/>
                  <o:lock v:ext="edit" aspectratio="f"/>
                  <v:textbox inset="0mm,0mm,0mm,0mm"/>
                </v:shape>
                <v:shape id="Graphic 81" o:spid="_x0000_s1026" o:spt="100" style="position:absolute;left:304;top:507;height:18415;width:6174740;" fillcolor="#9F9F9F" filled="t" stroked="f" coordsize="6174740,18415" o:gfxdata="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Inn+8AAAA&#10;2wAAAA8AAAAAAAAAAQAgAAAAIgAAAGRycy9kb3ducmV2LnhtbFBLAQIUABQAAAAIAIdO4kAzLwWe&#10;OwAAADkAAAAQAAAAAAAAAAEAIAAAAAsBAABkcnMvc2hhcGV4bWwueG1sUEsFBgAAAAAGAAYAWwEA&#10;ALUDAAAAAA==&#10;" path="m3048,3048l0,3048,0,18288,3048,18288,3048,3048xem6174676,0l6171641,0,6171641,3048,6174676,3048,6174676,0xe">
                  <v:fill on="t" focussize="0,0"/>
                  <v:stroke on="f"/>
                  <v:imagedata o:title=""/>
                  <o:lock v:ext="edit" aspectratio="f"/>
                  <v:textbox inset="0mm,0mm,0mm,0mm"/>
                </v:shape>
                <v:shape id="Graphic 82" o:spid="_x0000_s1026" o:spt="100" style="position:absolute;left:6171946;top:3556;height:15240;width:3175;" fillcolor="#DFDFDF" filled="t" stroked="f" coordsize="3175,15240" o:gfxdata="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YH/NugAAANsA&#10;AAAPAAAAAAAAAAEAIAAAACIAAABkcnMvZG93bnJldi54bWxQSwECFAAUAAAACACHTuJAMy8FnjsA&#10;AAA5AAAAEAAAAAAAAAABACAAAAAJAQAAZHJzL3NoYXBleG1sLnhtbFBLBQYAAAAABgAGAFsBAACz&#10;AwAAAAA=&#10;" path="m3047,0l0,0,0,15240,3047,15240,3047,0xe">
                  <v:fill on="t" focussize="0,0"/>
                  <v:stroke on="f"/>
                  <v:imagedata o:title=""/>
                  <o:lock v:ext="edit" aspectratio="f"/>
                  <v:textbox inset="0mm,0mm,0mm,0mm"/>
                </v:shape>
                <v:shape id="Graphic 83" o:spid="_x0000_s1026" o:spt="100" style="position:absolute;left:304;top:18796;height:3175;width:3175;" fillcolor="#9F9F9F" filled="t" stroked="f" coordsize="3175,3175" o:gfxdata="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UkmgW5AAAA2wAA&#10;AA8AAAAAAAAAAQAgAAAAIgAAAGRycy9kb3ducmV2LnhtbFBLAQIUABQAAAAIAIdO4kAzLwWeOwAA&#10;ADkAAAAQAAAAAAAAAAEAIAAAAAgBAABkcnMvc2hhcGV4bWwueG1sUEsFBgAAAAAGAAYAWwEAALID&#10;AAAAAA==&#10;" path="m3045,0l0,0,0,3048,3045,3048,3045,0xe">
                  <v:fill on="t" focussize="0,0"/>
                  <v:stroke on="f"/>
                  <v:imagedata o:title=""/>
                  <o:lock v:ext="edit" aspectratio="f"/>
                  <v:textbox inset="0mm,0mm,0mm,0mm"/>
                </v:shape>
                <v:shape id="Graphic 84" o:spid="_x0000_s1026" o:spt="100" style="position:absolute;left:304;top:18795;height:3175;width:6174740;" fillcolor="#DFDFDF" filled="t" stroked="f" coordsize="6174740,3175" o:gfxdata="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K/r4A&#10;AADbAAAADwAAAAAAAAABACAAAAAiAAAAZHJzL2Rvd25yZXYueG1sUEsBAhQAFAAAAAgAh07iQDMv&#10;BZ47AAAAOQAAABAAAAAAAAAAAQAgAAAADQEAAGRycy9zaGFwZXhtbC54bWxQSwUGAAAAAAYABgBb&#10;AQAAtwMAAAAA&#10;" path="m6171565,0l0,0,0,3048,6171565,3048,6171565,0xem6174676,0l6171641,0,6171641,3048,6174676,3048,6174676,0xe">
                  <v:fill on="t" focussize="0,0"/>
                  <v:stroke on="f"/>
                  <v:imagedata o:title=""/>
                  <o:lock v:ext="edit" aspectratio="f"/>
                  <v:textbox inset="0mm,0mm,0mm,0mm"/>
                </v:shape>
                <w10:wrap type="none"/>
                <w10:anchorlock/>
              </v:group>
            </w:pict>
          </mc:Fallback>
        </mc:AlternateContent>
      </w:r>
    </w:p>
    <w:p w14:paraId="134F90AE">
      <w:pPr>
        <w:pStyle w:val="3"/>
        <w:spacing w:before="218" w:line="257" w:lineRule="exact"/>
      </w:pPr>
      <w:r>
        <w:t>Space</w:t>
      </w:r>
      <w:r>
        <w:rPr>
          <w:spacing w:val="-7"/>
        </w:rPr>
        <w:t xml:space="preserve"> </w:t>
      </w:r>
      <w:r>
        <w:t>Complexity</w:t>
      </w:r>
      <w:r>
        <w:rPr>
          <w:spacing w:val="-4"/>
        </w:rPr>
        <w:t xml:space="preserve"> </w:t>
      </w:r>
      <w:r>
        <w:t>–</w:t>
      </w:r>
      <w:r>
        <w:rPr>
          <w:spacing w:val="-5"/>
        </w:rPr>
        <w:t xml:space="preserve"> </w:t>
      </w:r>
      <w:r>
        <w:rPr>
          <w:spacing w:val="-4"/>
        </w:rPr>
        <w:t>O(n)</w:t>
      </w:r>
    </w:p>
    <w:p w14:paraId="53DFB431">
      <w:pPr>
        <w:spacing w:before="0" w:line="257" w:lineRule="exact"/>
        <w:ind w:left="0" w:right="0" w:firstLine="0"/>
        <w:jc w:val="left"/>
        <w:rPr>
          <w:sz w:val="22"/>
        </w:rPr>
      </w:pPr>
      <w:r>
        <w:rPr>
          <w:sz w:val="22"/>
        </w:rPr>
        <w:t>Merge</w:t>
      </w:r>
      <w:r>
        <w:rPr>
          <w:spacing w:val="-7"/>
          <w:sz w:val="22"/>
        </w:rPr>
        <w:t xml:space="preserve"> </w:t>
      </w:r>
      <w:r>
        <w:rPr>
          <w:sz w:val="22"/>
        </w:rPr>
        <w:t>Sort</w:t>
      </w:r>
      <w:r>
        <w:rPr>
          <w:spacing w:val="-7"/>
          <w:sz w:val="22"/>
        </w:rPr>
        <w:t xml:space="preserve"> </w:t>
      </w:r>
      <w:r>
        <w:rPr>
          <w:sz w:val="22"/>
        </w:rPr>
        <w:t>is</w:t>
      </w:r>
      <w:r>
        <w:rPr>
          <w:spacing w:val="-5"/>
          <w:sz w:val="22"/>
        </w:rPr>
        <w:t xml:space="preserve"> </w:t>
      </w:r>
      <w:r>
        <w:rPr>
          <w:b/>
          <w:sz w:val="22"/>
        </w:rPr>
        <w:t>not</w:t>
      </w:r>
      <w:r>
        <w:rPr>
          <w:b/>
          <w:spacing w:val="-5"/>
          <w:sz w:val="22"/>
        </w:rPr>
        <w:t xml:space="preserve"> </w:t>
      </w:r>
      <w:r>
        <w:rPr>
          <w:b/>
          <w:sz w:val="22"/>
        </w:rPr>
        <w:t>an</w:t>
      </w:r>
      <w:r>
        <w:rPr>
          <w:b/>
          <w:spacing w:val="-3"/>
          <w:sz w:val="22"/>
        </w:rPr>
        <w:t xml:space="preserve"> </w:t>
      </w:r>
      <w:r>
        <w:rPr>
          <w:b/>
          <w:sz w:val="22"/>
        </w:rPr>
        <w:t>in-place</w:t>
      </w:r>
      <w:r>
        <w:rPr>
          <w:b/>
          <w:spacing w:val="-4"/>
          <w:sz w:val="22"/>
        </w:rPr>
        <w:t xml:space="preserve"> </w:t>
      </w:r>
      <w:r>
        <w:rPr>
          <w:b/>
          <w:sz w:val="22"/>
        </w:rPr>
        <w:t>sorting</w:t>
      </w:r>
      <w:r>
        <w:rPr>
          <w:b/>
          <w:spacing w:val="-4"/>
          <w:sz w:val="22"/>
        </w:rPr>
        <w:t xml:space="preserve"> </w:t>
      </w:r>
      <w:r>
        <w:rPr>
          <w:b/>
          <w:sz w:val="22"/>
        </w:rPr>
        <w:t>algorithm</w:t>
      </w:r>
      <w:r>
        <w:rPr>
          <w:b/>
          <w:spacing w:val="-4"/>
          <w:sz w:val="22"/>
        </w:rPr>
        <w:t xml:space="preserve"> </w:t>
      </w:r>
      <w:r>
        <w:rPr>
          <w:sz w:val="22"/>
        </w:rPr>
        <w:t>because</w:t>
      </w:r>
      <w:r>
        <w:rPr>
          <w:spacing w:val="-4"/>
          <w:sz w:val="22"/>
        </w:rPr>
        <w:t xml:space="preserve"> </w:t>
      </w:r>
      <w:r>
        <w:rPr>
          <w:sz w:val="22"/>
        </w:rPr>
        <w:t>it</w:t>
      </w:r>
      <w:r>
        <w:rPr>
          <w:spacing w:val="-8"/>
          <w:sz w:val="22"/>
        </w:rPr>
        <w:t xml:space="preserve"> </w:t>
      </w:r>
      <w:r>
        <w:rPr>
          <w:sz w:val="22"/>
        </w:rPr>
        <w:t>creates</w:t>
      </w:r>
      <w:r>
        <w:rPr>
          <w:spacing w:val="-3"/>
          <w:sz w:val="22"/>
        </w:rPr>
        <w:t xml:space="preserve"> </w:t>
      </w:r>
      <w:r>
        <w:rPr>
          <w:sz w:val="22"/>
        </w:rPr>
        <w:t>temporary</w:t>
      </w:r>
      <w:r>
        <w:rPr>
          <w:spacing w:val="-5"/>
          <w:sz w:val="22"/>
        </w:rPr>
        <w:t xml:space="preserve"> </w:t>
      </w:r>
      <w:r>
        <w:rPr>
          <w:sz w:val="22"/>
        </w:rPr>
        <w:t>arrays</w:t>
      </w:r>
      <w:r>
        <w:rPr>
          <w:spacing w:val="-4"/>
          <w:sz w:val="22"/>
        </w:rPr>
        <w:t xml:space="preserve"> </w:t>
      </w:r>
      <w:r>
        <w:rPr>
          <w:sz w:val="22"/>
        </w:rPr>
        <w:t>during</w:t>
      </w:r>
      <w:r>
        <w:rPr>
          <w:spacing w:val="-4"/>
          <w:sz w:val="22"/>
        </w:rPr>
        <w:t xml:space="preserve"> </w:t>
      </w:r>
      <w:r>
        <w:rPr>
          <w:sz w:val="22"/>
        </w:rPr>
        <w:t>the</w:t>
      </w:r>
      <w:r>
        <w:rPr>
          <w:spacing w:val="-4"/>
          <w:sz w:val="22"/>
        </w:rPr>
        <w:t xml:space="preserve"> </w:t>
      </w:r>
      <w:r>
        <w:rPr>
          <w:sz w:val="22"/>
        </w:rPr>
        <w:t>merge</w:t>
      </w:r>
      <w:r>
        <w:rPr>
          <w:spacing w:val="-6"/>
          <w:sz w:val="22"/>
        </w:rPr>
        <w:t xml:space="preserve"> </w:t>
      </w:r>
      <w:r>
        <w:rPr>
          <w:spacing w:val="-2"/>
          <w:sz w:val="22"/>
        </w:rPr>
        <w:t>process.</w:t>
      </w:r>
    </w:p>
    <w:p w14:paraId="2ACB9795">
      <w:pPr>
        <w:pStyle w:val="8"/>
        <w:numPr>
          <w:ilvl w:val="0"/>
          <w:numId w:val="8"/>
        </w:numPr>
        <w:tabs>
          <w:tab w:val="left" w:pos="720"/>
        </w:tabs>
        <w:spacing w:before="2" w:after="0" w:line="257" w:lineRule="exact"/>
        <w:ind w:left="720" w:right="0" w:hanging="360"/>
        <w:jc w:val="left"/>
        <w:rPr>
          <w:sz w:val="22"/>
        </w:rPr>
      </w:pPr>
      <w:r>
        <w:rPr>
          <w:sz w:val="22"/>
        </w:rPr>
        <w:t>Extra</w:t>
      </w:r>
      <w:r>
        <w:rPr>
          <w:spacing w:val="-7"/>
          <w:sz w:val="22"/>
        </w:rPr>
        <w:t xml:space="preserve"> </w:t>
      </w:r>
      <w:r>
        <w:rPr>
          <w:sz w:val="22"/>
        </w:rPr>
        <w:t>memory</w:t>
      </w:r>
      <w:r>
        <w:rPr>
          <w:spacing w:val="-3"/>
          <w:sz w:val="22"/>
        </w:rPr>
        <w:t xml:space="preserve"> </w:t>
      </w:r>
      <w:r>
        <w:rPr>
          <w:sz w:val="22"/>
        </w:rPr>
        <w:t>is</w:t>
      </w:r>
      <w:r>
        <w:rPr>
          <w:spacing w:val="-2"/>
          <w:sz w:val="22"/>
        </w:rPr>
        <w:t xml:space="preserve"> </w:t>
      </w:r>
      <w:r>
        <w:rPr>
          <w:sz w:val="22"/>
        </w:rPr>
        <w:t>required</w:t>
      </w:r>
      <w:r>
        <w:rPr>
          <w:spacing w:val="-5"/>
          <w:sz w:val="22"/>
        </w:rPr>
        <w:t xml:space="preserve"> </w:t>
      </w:r>
      <w:r>
        <w:rPr>
          <w:sz w:val="22"/>
        </w:rPr>
        <w:t>to</w:t>
      </w:r>
      <w:r>
        <w:rPr>
          <w:spacing w:val="-3"/>
          <w:sz w:val="22"/>
        </w:rPr>
        <w:t xml:space="preserve"> </w:t>
      </w:r>
      <w:r>
        <w:rPr>
          <w:sz w:val="22"/>
        </w:rPr>
        <w:t>store</w:t>
      </w:r>
      <w:r>
        <w:rPr>
          <w:spacing w:val="-3"/>
          <w:sz w:val="22"/>
        </w:rPr>
        <w:t xml:space="preserve"> </w:t>
      </w:r>
      <w:r>
        <w:rPr>
          <w:sz w:val="22"/>
        </w:rPr>
        <w:t>the</w:t>
      </w:r>
      <w:r>
        <w:rPr>
          <w:spacing w:val="-2"/>
          <w:sz w:val="22"/>
        </w:rPr>
        <w:t xml:space="preserve"> </w:t>
      </w:r>
      <w:r>
        <w:rPr>
          <w:sz w:val="22"/>
        </w:rPr>
        <w:t>divided</w:t>
      </w:r>
      <w:r>
        <w:rPr>
          <w:spacing w:val="-5"/>
          <w:sz w:val="22"/>
        </w:rPr>
        <w:t xml:space="preserve"> </w:t>
      </w:r>
      <w:r>
        <w:rPr>
          <w:spacing w:val="-2"/>
          <w:sz w:val="22"/>
        </w:rPr>
        <w:t>subarrays.</w:t>
      </w:r>
    </w:p>
    <w:p w14:paraId="6551C96E">
      <w:pPr>
        <w:pStyle w:val="8"/>
        <w:numPr>
          <w:ilvl w:val="0"/>
          <w:numId w:val="8"/>
        </w:numPr>
        <w:tabs>
          <w:tab w:val="left" w:pos="720"/>
        </w:tabs>
        <w:spacing w:before="0" w:after="0" w:line="240" w:lineRule="auto"/>
        <w:ind w:left="0" w:right="4591" w:firstLine="360"/>
        <w:jc w:val="left"/>
        <w:rPr>
          <w:sz w:val="22"/>
        </w:rPr>
      </w:pPr>
      <w:r>
        <w:rPr>
          <w:sz w:val="22"/>
        </w:rPr>
        <w:t>Memory</w:t>
      </w:r>
      <w:r>
        <w:rPr>
          <w:spacing w:val="-6"/>
          <w:sz w:val="22"/>
        </w:rPr>
        <w:t xml:space="preserve"> </w:t>
      </w:r>
      <w:r>
        <w:rPr>
          <w:sz w:val="22"/>
        </w:rPr>
        <w:t>required</w:t>
      </w:r>
      <w:r>
        <w:rPr>
          <w:spacing w:val="-6"/>
          <w:sz w:val="22"/>
        </w:rPr>
        <w:t xml:space="preserve"> </w:t>
      </w:r>
      <w:r>
        <w:rPr>
          <w:sz w:val="22"/>
        </w:rPr>
        <w:t>increases</w:t>
      </w:r>
      <w:r>
        <w:rPr>
          <w:spacing w:val="-4"/>
          <w:sz w:val="22"/>
        </w:rPr>
        <w:t xml:space="preserve"> </w:t>
      </w:r>
      <w:r>
        <w:rPr>
          <w:sz w:val="22"/>
        </w:rPr>
        <w:t>proportionally</w:t>
      </w:r>
      <w:r>
        <w:rPr>
          <w:spacing w:val="-6"/>
          <w:sz w:val="22"/>
        </w:rPr>
        <w:t xml:space="preserve"> </w:t>
      </w:r>
      <w:r>
        <w:rPr>
          <w:sz w:val="22"/>
        </w:rPr>
        <w:t>with</w:t>
      </w:r>
      <w:r>
        <w:rPr>
          <w:spacing w:val="-5"/>
          <w:sz w:val="22"/>
        </w:rPr>
        <w:t xml:space="preserve"> </w:t>
      </w:r>
      <w:r>
        <w:rPr>
          <w:sz w:val="22"/>
        </w:rPr>
        <w:t>the</w:t>
      </w:r>
      <w:r>
        <w:rPr>
          <w:spacing w:val="-7"/>
          <w:sz w:val="22"/>
        </w:rPr>
        <w:t xml:space="preserve"> </w:t>
      </w:r>
      <w:r>
        <w:rPr>
          <w:sz w:val="22"/>
        </w:rPr>
        <w:t>input</w:t>
      </w:r>
      <w:r>
        <w:rPr>
          <w:spacing w:val="-5"/>
          <w:sz w:val="22"/>
        </w:rPr>
        <w:t xml:space="preserve"> </w:t>
      </w:r>
      <w:r>
        <w:rPr>
          <w:sz w:val="22"/>
        </w:rPr>
        <w:t>size. Space Complexity = O(n)</w:t>
      </w:r>
    </w:p>
    <w:p w14:paraId="63A70C11">
      <w:pPr>
        <w:pStyle w:val="6"/>
        <w:spacing w:before="257"/>
      </w:pPr>
    </w:p>
    <w:p w14:paraId="052BBB04">
      <w:pPr>
        <w:pStyle w:val="3"/>
      </w:pPr>
      <w:r>
        <w:t>Conclusion:-</w:t>
      </w:r>
    </w:p>
    <w:p w14:paraId="245A9F7D">
      <w:pPr>
        <w:pStyle w:val="6"/>
        <w:rPr>
          <w:b/>
        </w:rPr>
      </w:pPr>
    </w:p>
    <w:p w14:paraId="362BBFA5">
      <w:pPr>
        <w:pStyle w:val="6"/>
      </w:pPr>
      <w:r>
        <w:t>The</w:t>
      </w:r>
      <w:r>
        <w:rPr>
          <w:spacing w:val="-2"/>
        </w:rPr>
        <w:t xml:space="preserve"> </w:t>
      </w:r>
      <w:r>
        <w:t>Merge</w:t>
      </w:r>
      <w:r>
        <w:rPr>
          <w:spacing w:val="-2"/>
        </w:rPr>
        <w:t xml:space="preserve"> </w:t>
      </w:r>
      <w:r>
        <w:t>Sort</w:t>
      </w:r>
      <w:r>
        <w:rPr>
          <w:spacing w:val="-4"/>
        </w:rPr>
        <w:t xml:space="preserve"> </w:t>
      </w:r>
      <w:r>
        <w:t>algorithm</w:t>
      </w:r>
      <w:r>
        <w:rPr>
          <w:spacing w:val="-3"/>
        </w:rPr>
        <w:t xml:space="preserve"> </w:t>
      </w:r>
      <w:r>
        <w:t>was</w:t>
      </w:r>
      <w:r>
        <w:rPr>
          <w:spacing w:val="-1"/>
        </w:rPr>
        <w:t xml:space="preserve"> </w:t>
      </w:r>
      <w:r>
        <w:t>successfully</w:t>
      </w:r>
      <w:r>
        <w:rPr>
          <w:spacing w:val="-3"/>
        </w:rPr>
        <w:t xml:space="preserve"> </w:t>
      </w:r>
      <w:r>
        <w:t>implemented</w:t>
      </w:r>
      <w:r>
        <w:rPr>
          <w:spacing w:val="-2"/>
        </w:rPr>
        <w:t xml:space="preserve"> </w:t>
      </w:r>
      <w:r>
        <w:t>in</w:t>
      </w:r>
      <w:r>
        <w:rPr>
          <w:spacing w:val="-3"/>
        </w:rPr>
        <w:t xml:space="preserve"> </w:t>
      </w:r>
      <w:r>
        <w:t>Python.</w:t>
      </w:r>
      <w:r>
        <w:rPr>
          <w:spacing w:val="-2"/>
        </w:rPr>
        <w:t xml:space="preserve"> </w:t>
      </w:r>
      <w:r>
        <w:t>It</w:t>
      </w:r>
      <w:r>
        <w:rPr>
          <w:spacing w:val="-6"/>
        </w:rPr>
        <w:t xml:space="preserve"> </w:t>
      </w:r>
      <w:r>
        <w:t>correctly</w:t>
      </w:r>
      <w:r>
        <w:rPr>
          <w:spacing w:val="-3"/>
        </w:rPr>
        <w:t xml:space="preserve"> </w:t>
      </w:r>
      <w:r>
        <w:t>sorts</w:t>
      </w:r>
      <w:r>
        <w:rPr>
          <w:spacing w:val="-2"/>
        </w:rPr>
        <w:t xml:space="preserve"> </w:t>
      </w:r>
      <w:r>
        <w:t>the</w:t>
      </w:r>
      <w:r>
        <w:rPr>
          <w:spacing w:val="-2"/>
        </w:rPr>
        <w:t xml:space="preserve"> </w:t>
      </w:r>
      <w:r>
        <w:t>given</w:t>
      </w:r>
      <w:r>
        <w:rPr>
          <w:spacing w:val="-3"/>
        </w:rPr>
        <w:t xml:space="preserve"> </w:t>
      </w:r>
      <w:r>
        <w:t>array</w:t>
      </w:r>
      <w:r>
        <w:rPr>
          <w:spacing w:val="-3"/>
        </w:rPr>
        <w:t xml:space="preserve"> </w:t>
      </w:r>
      <w:r>
        <w:t>using</w:t>
      </w:r>
      <w:r>
        <w:rPr>
          <w:spacing w:val="-1"/>
        </w:rPr>
        <w:t xml:space="preserve"> </w:t>
      </w:r>
      <w:r>
        <w:t>the</w:t>
      </w:r>
      <w:r>
        <w:rPr>
          <w:spacing w:val="-2"/>
        </w:rPr>
        <w:t xml:space="preserve"> </w:t>
      </w:r>
      <w:r>
        <w:t xml:space="preserve">Divide and Conquer approach. The algorithm provides consistent </w:t>
      </w:r>
      <w:r>
        <w:rPr>
          <w:b/>
        </w:rPr>
        <w:t xml:space="preserve">O(n log n) </w:t>
      </w:r>
      <w:r>
        <w:t>performance for all cases, making it highly efficient</w:t>
      </w:r>
      <w:r>
        <w:rPr>
          <w:spacing w:val="-2"/>
        </w:rPr>
        <w:t xml:space="preserve"> </w:t>
      </w:r>
      <w:r>
        <w:t>for</w:t>
      </w:r>
      <w:r>
        <w:rPr>
          <w:spacing w:val="-2"/>
        </w:rPr>
        <w:t xml:space="preserve"> </w:t>
      </w:r>
      <w:r>
        <w:t>sorting large</w:t>
      </w:r>
      <w:r>
        <w:rPr>
          <w:spacing w:val="-4"/>
        </w:rPr>
        <w:t xml:space="preserve"> </w:t>
      </w:r>
      <w:r>
        <w:t>datasets.</w:t>
      </w:r>
      <w:r>
        <w:rPr>
          <w:spacing w:val="-1"/>
        </w:rPr>
        <w:t xml:space="preserve"> </w:t>
      </w:r>
      <w:r>
        <w:t>However,</w:t>
      </w:r>
      <w:r>
        <w:rPr>
          <w:spacing w:val="-4"/>
        </w:rPr>
        <w:t xml:space="preserve"> </w:t>
      </w:r>
      <w:r>
        <w:t>it</w:t>
      </w:r>
      <w:r>
        <w:rPr>
          <w:spacing w:val="-2"/>
        </w:rPr>
        <w:t xml:space="preserve"> </w:t>
      </w:r>
      <w:r>
        <w:t>requires extra</w:t>
      </w:r>
      <w:r>
        <w:rPr>
          <w:spacing w:val="-1"/>
        </w:rPr>
        <w:t xml:space="preserve"> </w:t>
      </w:r>
      <w:r>
        <w:t>memory</w:t>
      </w:r>
      <w:r>
        <w:rPr>
          <w:spacing w:val="-2"/>
        </w:rPr>
        <w:t xml:space="preserve"> </w:t>
      </w:r>
      <w:r>
        <w:t>for</w:t>
      </w:r>
      <w:r>
        <w:rPr>
          <w:spacing w:val="-2"/>
        </w:rPr>
        <w:t xml:space="preserve"> </w:t>
      </w:r>
      <w:r>
        <w:t>merging,</w:t>
      </w:r>
      <w:r>
        <w:rPr>
          <w:spacing w:val="-1"/>
        </w:rPr>
        <w:t xml:space="preserve"> </w:t>
      </w:r>
      <w:r>
        <w:t>resulting</w:t>
      </w:r>
      <w:r>
        <w:rPr>
          <w:spacing w:val="-3"/>
        </w:rPr>
        <w:t xml:space="preserve"> </w:t>
      </w:r>
      <w:r>
        <w:t>in</w:t>
      </w:r>
      <w:r>
        <w:rPr>
          <w:spacing w:val="-2"/>
        </w:rPr>
        <w:t xml:space="preserve"> </w:t>
      </w:r>
      <w:r>
        <w:t>a</w:t>
      </w:r>
      <w:r>
        <w:rPr>
          <w:spacing w:val="-2"/>
        </w:rPr>
        <w:t xml:space="preserve"> </w:t>
      </w:r>
      <w:r>
        <w:t>space</w:t>
      </w:r>
      <w:r>
        <w:rPr>
          <w:spacing w:val="-4"/>
        </w:rPr>
        <w:t xml:space="preserve"> </w:t>
      </w:r>
      <w:r>
        <w:t>complexity</w:t>
      </w:r>
      <w:r>
        <w:rPr>
          <w:spacing w:val="-2"/>
        </w:rPr>
        <w:t xml:space="preserve"> </w:t>
      </w:r>
      <w:r>
        <w:t>of</w:t>
      </w:r>
    </w:p>
    <w:p w14:paraId="12C4CB51">
      <w:pPr>
        <w:pStyle w:val="6"/>
        <w:spacing w:line="258" w:lineRule="exact"/>
      </w:pPr>
      <w:r>
        <w:rPr>
          <w:b/>
        </w:rPr>
        <w:t>O(n)</w:t>
      </w:r>
      <w:r>
        <w:t>.</w:t>
      </w:r>
      <w:r>
        <w:rPr>
          <w:spacing w:val="-4"/>
        </w:rPr>
        <w:t xml:space="preserve"> </w:t>
      </w:r>
      <w:r>
        <w:t>Overall,</w:t>
      </w:r>
      <w:r>
        <w:rPr>
          <w:spacing w:val="-3"/>
        </w:rPr>
        <w:t xml:space="preserve"> </w:t>
      </w:r>
      <w:r>
        <w:t>Merge</w:t>
      </w:r>
      <w:r>
        <w:rPr>
          <w:spacing w:val="-5"/>
        </w:rPr>
        <w:t xml:space="preserve"> </w:t>
      </w:r>
      <w:r>
        <w:t>Sort</w:t>
      </w:r>
      <w:r>
        <w:rPr>
          <w:spacing w:val="-7"/>
        </w:rPr>
        <w:t xml:space="preserve"> </w:t>
      </w:r>
      <w:r>
        <w:t>is</w:t>
      </w:r>
      <w:r>
        <w:rPr>
          <w:spacing w:val="-2"/>
        </w:rPr>
        <w:t xml:space="preserve"> </w:t>
      </w:r>
      <w:r>
        <w:t>one</w:t>
      </w:r>
      <w:r>
        <w:rPr>
          <w:spacing w:val="-6"/>
        </w:rPr>
        <w:t xml:space="preserve"> </w:t>
      </w:r>
      <w:r>
        <w:t>of</w:t>
      </w:r>
      <w:r>
        <w:rPr>
          <w:spacing w:val="-3"/>
        </w:rPr>
        <w:t xml:space="preserve"> </w:t>
      </w:r>
      <w:r>
        <w:t>the</w:t>
      </w:r>
      <w:r>
        <w:rPr>
          <w:spacing w:val="-6"/>
        </w:rPr>
        <w:t xml:space="preserve"> </w:t>
      </w:r>
      <w:r>
        <w:t>most</w:t>
      </w:r>
      <w:r>
        <w:rPr>
          <w:spacing w:val="-4"/>
        </w:rPr>
        <w:t xml:space="preserve"> </w:t>
      </w:r>
      <w:r>
        <w:t>efficient</w:t>
      </w:r>
      <w:r>
        <w:rPr>
          <w:spacing w:val="-4"/>
        </w:rPr>
        <w:t xml:space="preserve"> </w:t>
      </w:r>
      <w:r>
        <w:t>and</w:t>
      </w:r>
      <w:r>
        <w:rPr>
          <w:spacing w:val="-4"/>
        </w:rPr>
        <w:t xml:space="preserve"> </w:t>
      </w:r>
      <w:r>
        <w:t>stable</w:t>
      </w:r>
      <w:r>
        <w:rPr>
          <w:spacing w:val="-3"/>
        </w:rPr>
        <w:t xml:space="preserve"> </w:t>
      </w:r>
      <w:r>
        <w:t>sorting</w:t>
      </w:r>
      <w:r>
        <w:rPr>
          <w:spacing w:val="-2"/>
        </w:rPr>
        <w:t xml:space="preserve"> </w:t>
      </w:r>
      <w:r>
        <w:t>algorithms</w:t>
      </w:r>
      <w:r>
        <w:rPr>
          <w:spacing w:val="-2"/>
        </w:rPr>
        <w:t xml:space="preserve"> </w:t>
      </w:r>
      <w:r>
        <w:t>for</w:t>
      </w:r>
      <w:r>
        <w:rPr>
          <w:spacing w:val="-4"/>
        </w:rPr>
        <w:t xml:space="preserve"> </w:t>
      </w:r>
      <w:r>
        <w:t>large</w:t>
      </w:r>
      <w:r>
        <w:rPr>
          <w:spacing w:val="-6"/>
        </w:rPr>
        <w:t xml:space="preserve"> </w:t>
      </w:r>
      <w:r>
        <w:t>collections</w:t>
      </w:r>
      <w:r>
        <w:rPr>
          <w:spacing w:val="-2"/>
        </w:rPr>
        <w:t xml:space="preserve"> </w:t>
      </w:r>
      <w:r>
        <w:t>of</w:t>
      </w:r>
      <w:r>
        <w:rPr>
          <w:spacing w:val="-3"/>
        </w:rPr>
        <w:t xml:space="preserve"> </w:t>
      </w:r>
      <w:r>
        <w:rPr>
          <w:spacing w:val="-4"/>
        </w:rPr>
        <w:t>data.</w:t>
      </w:r>
    </w:p>
    <w:p w14:paraId="09279849">
      <w:pPr>
        <w:pStyle w:val="6"/>
        <w:spacing w:after="0" w:line="258" w:lineRule="exact"/>
        <w:sectPr>
          <w:pgSz w:w="12240" w:h="15840"/>
          <w:pgMar w:top="1400" w:right="360" w:bottom="620" w:left="720" w:header="177" w:footer="431" w:gutter="0"/>
          <w:cols w:space="720" w:num="1"/>
        </w:sectPr>
      </w:pPr>
    </w:p>
    <w:p w14:paraId="70346950">
      <w:pPr>
        <w:pStyle w:val="6"/>
        <w:spacing w:before="6"/>
        <w:rPr>
          <w:sz w:val="15"/>
        </w:rPr>
      </w:pPr>
    </w:p>
    <w:p w14:paraId="498142CD">
      <w:pPr>
        <w:spacing w:line="34" w:lineRule="exact"/>
        <w:ind w:left="384" w:right="0" w:firstLine="0"/>
        <w:rPr>
          <w:position w:val="0"/>
          <w:sz w:val="3"/>
        </w:rPr>
      </w:pPr>
      <w:r>
        <w:rPr>
          <w:position w:val="0"/>
          <w:sz w:val="3"/>
        </w:rPr>
        <mc:AlternateContent>
          <mc:Choice Requires="wpg">
            <w:drawing>
              <wp:inline distT="0" distB="0" distL="0" distR="0">
                <wp:extent cx="6175375" cy="22225"/>
                <wp:effectExtent l="0" t="0" r="0" b="6350"/>
                <wp:docPr id="85" name="Group 85"/>
                <wp:cNvGraphicFramePr/>
                <a:graphic xmlns:a="http://schemas.openxmlformats.org/drawingml/2006/main">
                  <a:graphicData uri="http://schemas.microsoft.com/office/word/2010/wordprocessingGroup">
                    <wpg:wgp>
                      <wpg:cNvGrpSpPr/>
                      <wpg:grpSpPr>
                        <a:xfrm>
                          <a:off x="0" y="0"/>
                          <a:ext cx="6175375" cy="22225"/>
                          <a:chOff x="0" y="0"/>
                          <a:chExt cx="6175375" cy="22225"/>
                        </a:xfrm>
                      </wpg:grpSpPr>
                      <wps:wsp>
                        <wps:cNvPr id="86" name="Graphic 86"/>
                        <wps:cNvSpPr/>
                        <wps:spPr>
                          <a:xfrm>
                            <a:off x="0" y="0"/>
                            <a:ext cx="6172200" cy="21590"/>
                          </a:xfrm>
                          <a:custGeom>
                            <a:avLst/>
                            <a:gdLst/>
                            <a:ahLst/>
                            <a:cxnLst/>
                            <a:rect l="l" t="t" r="r" b="b"/>
                            <a:pathLst>
                              <a:path w="6172200" h="21590">
                                <a:moveTo>
                                  <a:pt x="6172200" y="0"/>
                                </a:moveTo>
                                <a:lnTo>
                                  <a:pt x="0" y="0"/>
                                </a:lnTo>
                                <a:lnTo>
                                  <a:pt x="0" y="21590"/>
                                </a:lnTo>
                                <a:lnTo>
                                  <a:pt x="6172200" y="21590"/>
                                </a:lnTo>
                                <a:lnTo>
                                  <a:pt x="6172200" y="0"/>
                                </a:lnTo>
                                <a:close/>
                              </a:path>
                            </a:pathLst>
                          </a:custGeom>
                          <a:solidFill>
                            <a:srgbClr val="9F9F9F"/>
                          </a:solidFill>
                        </wps:spPr>
                        <wps:bodyPr wrap="square" lIns="0" tIns="0" rIns="0" bIns="0" rtlCol="0">
                          <a:noAutofit/>
                        </wps:bodyPr>
                      </wps:wsp>
                      <wps:wsp>
                        <wps:cNvPr id="87" name="Graphic 87"/>
                        <wps:cNvSpPr/>
                        <wps:spPr>
                          <a:xfrm>
                            <a:off x="61719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noAutofit/>
                        </wps:bodyPr>
                      </wps:wsp>
                      <wps:wsp>
                        <wps:cNvPr id="88" name="Graphic 88"/>
                        <wps:cNvSpPr/>
                        <wps:spPr>
                          <a:xfrm>
                            <a:off x="304" y="507"/>
                            <a:ext cx="6174740" cy="18415"/>
                          </a:xfrm>
                          <a:custGeom>
                            <a:avLst/>
                            <a:gdLst/>
                            <a:ahLst/>
                            <a:cxnLst/>
                            <a:rect l="l" t="t" r="r" b="b"/>
                            <a:pathLst>
                              <a:path w="6174740" h="18415">
                                <a:moveTo>
                                  <a:pt x="3048" y="3048"/>
                                </a:moveTo>
                                <a:lnTo>
                                  <a:pt x="0" y="3048"/>
                                </a:lnTo>
                                <a:lnTo>
                                  <a:pt x="0" y="18288"/>
                                </a:lnTo>
                                <a:lnTo>
                                  <a:pt x="3048" y="18288"/>
                                </a:lnTo>
                                <a:lnTo>
                                  <a:pt x="3048" y="3048"/>
                                </a:lnTo>
                                <a:close/>
                              </a:path>
                              <a:path w="6174740" h="18415">
                                <a:moveTo>
                                  <a:pt x="6174664" y="0"/>
                                </a:moveTo>
                                <a:lnTo>
                                  <a:pt x="6171641" y="0"/>
                                </a:lnTo>
                                <a:lnTo>
                                  <a:pt x="6171641" y="3048"/>
                                </a:lnTo>
                                <a:lnTo>
                                  <a:pt x="6174664" y="3048"/>
                                </a:lnTo>
                                <a:lnTo>
                                  <a:pt x="6174664" y="0"/>
                                </a:lnTo>
                                <a:close/>
                              </a:path>
                            </a:pathLst>
                          </a:custGeom>
                          <a:solidFill>
                            <a:srgbClr val="9F9F9F"/>
                          </a:solidFill>
                        </wps:spPr>
                        <wps:bodyPr wrap="square" lIns="0" tIns="0" rIns="0" bIns="0" rtlCol="0">
                          <a:noAutofit/>
                        </wps:bodyPr>
                      </wps:wsp>
                      <wps:wsp>
                        <wps:cNvPr id="89" name="Graphic 89"/>
                        <wps:cNvSpPr/>
                        <wps:spPr>
                          <a:xfrm>
                            <a:off x="61719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DFDFDF"/>
                          </a:solidFill>
                        </wps:spPr>
                        <wps:bodyPr wrap="square" lIns="0" tIns="0" rIns="0" bIns="0" rtlCol="0">
                          <a:noAutofit/>
                        </wps:bodyPr>
                      </wps:wsp>
                      <wps:wsp>
                        <wps:cNvPr id="90" name="Graphic 90"/>
                        <wps:cNvSpPr/>
                        <wps:spPr>
                          <a:xfrm>
                            <a:off x="304" y="18796"/>
                            <a:ext cx="3175" cy="3175"/>
                          </a:xfrm>
                          <a:custGeom>
                            <a:avLst/>
                            <a:gdLst/>
                            <a:ahLst/>
                            <a:cxnLst/>
                            <a:rect l="l" t="t" r="r" b="b"/>
                            <a:pathLst>
                              <a:path w="3175" h="3175">
                                <a:moveTo>
                                  <a:pt x="3045" y="0"/>
                                </a:moveTo>
                                <a:lnTo>
                                  <a:pt x="0" y="0"/>
                                </a:lnTo>
                                <a:lnTo>
                                  <a:pt x="0" y="3048"/>
                                </a:lnTo>
                                <a:lnTo>
                                  <a:pt x="3045" y="3048"/>
                                </a:lnTo>
                                <a:lnTo>
                                  <a:pt x="3045" y="0"/>
                                </a:lnTo>
                                <a:close/>
                              </a:path>
                            </a:pathLst>
                          </a:custGeom>
                          <a:solidFill>
                            <a:srgbClr val="9F9F9F"/>
                          </a:solidFill>
                        </wps:spPr>
                        <wps:bodyPr wrap="square" lIns="0" tIns="0" rIns="0" bIns="0" rtlCol="0">
                          <a:noAutofit/>
                        </wps:bodyPr>
                      </wps:wsp>
                      <wps:wsp>
                        <wps:cNvPr id="91" name="Graphic 91"/>
                        <wps:cNvSpPr/>
                        <wps:spPr>
                          <a:xfrm>
                            <a:off x="304" y="18795"/>
                            <a:ext cx="6174740" cy="3175"/>
                          </a:xfrm>
                          <a:custGeom>
                            <a:avLst/>
                            <a:gdLst/>
                            <a:ahLst/>
                            <a:cxnLst/>
                            <a:rect l="l" t="t" r="r" b="b"/>
                            <a:pathLst>
                              <a:path w="6174740" h="3175">
                                <a:moveTo>
                                  <a:pt x="6171565" y="0"/>
                                </a:moveTo>
                                <a:lnTo>
                                  <a:pt x="0" y="0"/>
                                </a:lnTo>
                                <a:lnTo>
                                  <a:pt x="0" y="3048"/>
                                </a:lnTo>
                                <a:lnTo>
                                  <a:pt x="6171565" y="3048"/>
                                </a:lnTo>
                                <a:lnTo>
                                  <a:pt x="6171565" y="0"/>
                                </a:lnTo>
                                <a:close/>
                              </a:path>
                              <a:path w="6174740" h="3175">
                                <a:moveTo>
                                  <a:pt x="6174664" y="0"/>
                                </a:moveTo>
                                <a:lnTo>
                                  <a:pt x="6171641" y="0"/>
                                </a:lnTo>
                                <a:lnTo>
                                  <a:pt x="6171641" y="3048"/>
                                </a:lnTo>
                                <a:lnTo>
                                  <a:pt x="6174664" y="3048"/>
                                </a:lnTo>
                                <a:lnTo>
                                  <a:pt x="6174664" y="0"/>
                                </a:lnTo>
                                <a:close/>
                              </a:path>
                            </a:pathLst>
                          </a:custGeom>
                          <a:solidFill>
                            <a:srgbClr val="DFDFDF"/>
                          </a:solidFill>
                        </wps:spPr>
                        <wps:bodyPr wrap="square" lIns="0" tIns="0" rIns="0" bIns="0" rtlCol="0">
                          <a:noAutofit/>
                        </wps:bodyPr>
                      </wps:wsp>
                    </wpg:wgp>
                  </a:graphicData>
                </a:graphic>
              </wp:inline>
            </w:drawing>
          </mc:Choice>
          <mc:Fallback>
            <w:pict>
              <v:group id="_x0000_s1026" o:spid="_x0000_s1026" o:spt="203" style="height:1.75pt;width:486.25pt;" coordsize="6175375,22225" o:gfxdata="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">
                <o:lock v:ext="edit" aspectratio="f"/>
                <v:shape id="Graphic 86" o:spid="_x0000_s1026" o:spt="100" style="position:absolute;left:0;top:0;height:21590;width:6172200;" fillcolor="#9F9F9F" filled="t" stroked="f" coordsize="6172200,21590" o:gfxdata="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6t8mugAAANsA&#10;AAAPAAAAAAAAAAEAIAAAACIAAABkcnMvZG93bnJldi54bWxQSwECFAAUAAAACACHTuJAMy8FnjsA&#10;AAA5AAAAEAAAAAAAAAABACAAAAAJAQAAZHJzL3NoYXBleG1sLnhtbFBLBQYAAAAABgAGAFsBAACz&#10;AwAAAAA=&#10;" path="m6172200,0l0,0,0,21590,6172200,21590,6172200,0xe">
                  <v:fill on="t" focussize="0,0"/>
                  <v:stroke on="f"/>
                  <v:imagedata o:title=""/>
                  <o:lock v:ext="edit" aspectratio="f"/>
                  <v:textbox inset="0mm,0mm,0mm,0mm"/>
                </v:shape>
                <v:shape id="Graphic 87" o:spid="_x0000_s1026" o:spt="100" style="position:absolute;left:6171946;top:507;height:3175;width:3175;" fillcolor="#DFDFDF" filled="t" stroked="f" coordsize="3175,3175" o:gfxdata="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XYLr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88" o:spid="_x0000_s1026" o:spt="100" style="position:absolute;left:304;top:507;height:18415;width:6174740;" fillcolor="#9F9F9F" filled="t" stroked="f" coordsize="6174740,18415" o:gfxdata="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gyN+K5AAAA2wAA&#10;AA8AAAAAAAAAAQAgAAAAIgAAAGRycy9kb3ducmV2LnhtbFBLAQIUABQAAAAIAIdO4kAzLwWeOwAA&#10;ADkAAAAQAAAAAAAAAAEAIAAAAAgBAABkcnMvc2hhcGV4bWwueG1sUEsFBgAAAAAGAAYAWwEAALID&#10;AAAAAA==&#10;" path="m3048,3048l0,3048,0,18288,3048,18288,3048,3048xem6174664,0l6171641,0,6171641,3048,6174664,3048,6174664,0xe">
                  <v:fill on="t" focussize="0,0"/>
                  <v:stroke on="f"/>
                  <v:imagedata o:title=""/>
                  <o:lock v:ext="edit" aspectratio="f"/>
                  <v:textbox inset="0mm,0mm,0mm,0mm"/>
                </v:shape>
                <v:shape id="Graphic 89" o:spid="_x0000_s1026" o:spt="100" style="position:absolute;left:6171946;top:3556;height:15240;width:3175;" fillcolor="#DFDFDF" filled="t" stroked="f" coordsize="3175,15240" o:gfxdata="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yxO28ugAAANsA&#10;AAAPAAAAAAAAAAEAIAAAACIAAABkcnMvZG93bnJldi54bWxQSwECFAAUAAAACACHTuJAMy8FnjsA&#10;AAA5AAAAEAAAAAAAAAABACAAAAAJAQAAZHJzL3NoYXBleG1sLnhtbFBLBQYAAAAABgAGAFsBAACz&#10;AwAAAAA=&#10;" path="m3047,0l0,0,0,15240,3047,15240,3047,0xe">
                  <v:fill on="t" focussize="0,0"/>
                  <v:stroke on="f"/>
                  <v:imagedata o:title=""/>
                  <o:lock v:ext="edit" aspectratio="f"/>
                  <v:textbox inset="0mm,0mm,0mm,0mm"/>
                </v:shape>
                <v:shape id="Graphic 90" o:spid="_x0000_s1026" o:spt="100" style="position:absolute;left:304;top:18796;height:3175;width:3175;" fillcolor="#9F9F9F" filled="t" stroked="f" coordsize="3175,3175" o:gfxdata="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Avkq+2AAAA2wAAAA8A&#10;AAAAAAAAAQAgAAAAIgAAAGRycy9kb3ducmV2LnhtbFBLAQIUABQAAAAIAIdO4kAzLwWeOwAAADkA&#10;AAAQAAAAAAAAAAEAIAAAAAUBAABkcnMvc2hhcGV4bWwueG1sUEsFBgAAAAAGAAYAWwEAAK8DAAAA&#10;AA==&#10;" path="m3045,0l0,0,0,3048,3045,3048,3045,0xe">
                  <v:fill on="t" focussize="0,0"/>
                  <v:stroke on="f"/>
                  <v:imagedata o:title=""/>
                  <o:lock v:ext="edit" aspectratio="f"/>
                  <v:textbox inset="0mm,0mm,0mm,0mm"/>
                </v:shape>
                <v:shape id="Graphic 91" o:spid="_x0000_s1026" o:spt="100" style="position:absolute;left:304;top:18795;height:3175;width:6174740;" fillcolor="#DFDFDF" filled="t" stroked="f" coordsize="6174740,3175" o:gfxdata="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ZfP7u8AAAA&#10;2wAAAA8AAAAAAAAAAQAgAAAAIgAAAGRycy9kb3ducmV2LnhtbFBLAQIUABQAAAAIAIdO4kAzLwWe&#10;OwAAADkAAAAQAAAAAAAAAAEAIAAAAAsBAABkcnMvc2hhcGV4bWwueG1sUEsFBgAAAAAGAAYAWwEA&#10;ALUDAAAAAA==&#10;" path="m6171565,0l0,0,0,3048,6171565,3048,6171565,0xem6174664,0l6171641,0,6171641,3048,6174664,3048,6174664,0xe">
                  <v:fill on="t" focussize="0,0"/>
                  <v:stroke on="f"/>
                  <v:imagedata o:title=""/>
                  <o:lock v:ext="edit" aspectratio="f"/>
                  <v:textbox inset="0mm,0mm,0mm,0mm"/>
                </v:shape>
                <w10:wrap type="none"/>
                <w10:anchorlock/>
              </v:group>
            </w:pict>
          </mc:Fallback>
        </mc:AlternateContent>
      </w:r>
    </w:p>
    <w:p w14:paraId="701DC41D">
      <w:pPr>
        <w:pStyle w:val="6"/>
        <w:spacing w:before="71"/>
        <w:rPr>
          <w:sz w:val="28"/>
        </w:rPr>
      </w:pPr>
    </w:p>
    <w:p w14:paraId="51CF79B7">
      <w:pPr>
        <w:pStyle w:val="2"/>
        <w:spacing w:before="1"/>
      </w:pPr>
      <w:r>
        <w:t xml:space="preserve">Quick </w:t>
      </w:r>
      <w:r>
        <w:rPr>
          <w:spacing w:val="-2"/>
        </w:rPr>
        <w:t>Sort:-</w:t>
      </w:r>
    </w:p>
    <w:p w14:paraId="284B8D72">
      <w:pPr>
        <w:pStyle w:val="3"/>
        <w:spacing w:before="256"/>
      </w:pPr>
      <w:r>
        <w:t>Aim:-</w:t>
      </w:r>
    </w:p>
    <w:p w14:paraId="542197C7">
      <w:pPr>
        <w:pStyle w:val="6"/>
        <w:spacing w:before="2"/>
      </w:pPr>
      <w:r>
        <w:t>To</w:t>
      </w:r>
      <w:r>
        <w:rPr>
          <w:spacing w:val="-6"/>
        </w:rPr>
        <w:t xml:space="preserve"> </w:t>
      </w:r>
      <w:r>
        <w:t>implement</w:t>
      </w:r>
      <w:r>
        <w:rPr>
          <w:spacing w:val="-5"/>
        </w:rPr>
        <w:t xml:space="preserve"> </w:t>
      </w:r>
      <w:r>
        <w:t>the</w:t>
      </w:r>
      <w:r>
        <w:rPr>
          <w:spacing w:val="-3"/>
        </w:rPr>
        <w:t xml:space="preserve"> </w:t>
      </w:r>
      <w:r>
        <w:t>Quick</w:t>
      </w:r>
      <w:r>
        <w:rPr>
          <w:spacing w:val="-6"/>
        </w:rPr>
        <w:t xml:space="preserve"> </w:t>
      </w:r>
      <w:r>
        <w:t>Sort</w:t>
      </w:r>
      <w:r>
        <w:rPr>
          <w:spacing w:val="-4"/>
        </w:rPr>
        <w:t xml:space="preserve"> </w:t>
      </w:r>
      <w:r>
        <w:t>algorithm</w:t>
      </w:r>
      <w:r>
        <w:rPr>
          <w:spacing w:val="-6"/>
        </w:rPr>
        <w:t xml:space="preserve"> </w:t>
      </w:r>
      <w:r>
        <w:t>in</w:t>
      </w:r>
      <w:r>
        <w:rPr>
          <w:spacing w:val="-4"/>
        </w:rPr>
        <w:t xml:space="preserve"> </w:t>
      </w:r>
      <w:r>
        <w:t>Python</w:t>
      </w:r>
      <w:r>
        <w:rPr>
          <w:spacing w:val="-5"/>
        </w:rPr>
        <w:t xml:space="preserve"> </w:t>
      </w:r>
      <w:r>
        <w:t>and</w:t>
      </w:r>
      <w:r>
        <w:rPr>
          <w:spacing w:val="-5"/>
        </w:rPr>
        <w:t xml:space="preserve"> </w:t>
      </w:r>
      <w:r>
        <w:t>analyze</w:t>
      </w:r>
      <w:r>
        <w:rPr>
          <w:spacing w:val="-3"/>
        </w:rPr>
        <w:t xml:space="preserve"> </w:t>
      </w:r>
      <w:r>
        <w:t>its</w:t>
      </w:r>
      <w:r>
        <w:rPr>
          <w:spacing w:val="-3"/>
        </w:rPr>
        <w:t xml:space="preserve"> </w:t>
      </w:r>
      <w:r>
        <w:t>time</w:t>
      </w:r>
      <w:r>
        <w:rPr>
          <w:spacing w:val="-3"/>
        </w:rPr>
        <w:t xml:space="preserve"> </w:t>
      </w:r>
      <w:r>
        <w:rPr>
          <w:spacing w:val="-2"/>
        </w:rPr>
        <w:t>complexity.</w:t>
      </w:r>
    </w:p>
    <w:p w14:paraId="71C4E998">
      <w:pPr>
        <w:pStyle w:val="3"/>
        <w:spacing w:before="255"/>
      </w:pPr>
      <w:r>
        <w:t>Algorithm:-</w:t>
      </w:r>
    </w:p>
    <w:p w14:paraId="23C66ED7">
      <w:pPr>
        <w:pStyle w:val="8"/>
        <w:numPr>
          <w:ilvl w:val="0"/>
          <w:numId w:val="9"/>
        </w:numPr>
        <w:tabs>
          <w:tab w:val="left" w:pos="720"/>
        </w:tabs>
        <w:spacing w:before="2" w:after="0" w:line="257" w:lineRule="exact"/>
        <w:ind w:left="720" w:right="0" w:hanging="360"/>
        <w:jc w:val="left"/>
        <w:rPr>
          <w:sz w:val="22"/>
        </w:rPr>
      </w:pPr>
      <w:r>
        <w:rPr>
          <w:spacing w:val="-2"/>
          <w:sz w:val="22"/>
        </w:rPr>
        <w:t>Start.</w:t>
      </w:r>
    </w:p>
    <w:p w14:paraId="479B9798">
      <w:pPr>
        <w:pStyle w:val="8"/>
        <w:numPr>
          <w:ilvl w:val="0"/>
          <w:numId w:val="9"/>
        </w:numPr>
        <w:tabs>
          <w:tab w:val="left" w:pos="720"/>
        </w:tabs>
        <w:spacing w:before="0" w:after="0" w:line="257" w:lineRule="exact"/>
        <w:ind w:left="720" w:right="0" w:hanging="360"/>
        <w:jc w:val="left"/>
        <w:rPr>
          <w:sz w:val="22"/>
        </w:rPr>
      </w:pPr>
      <w:r>
        <w:rPr>
          <w:sz w:val="22"/>
        </w:rPr>
        <w:t>Read</w:t>
      </w:r>
      <w:r>
        <w:rPr>
          <w:spacing w:val="-2"/>
          <w:sz w:val="22"/>
        </w:rPr>
        <w:t xml:space="preserve"> </w:t>
      </w:r>
      <w:r>
        <w:rPr>
          <w:sz w:val="22"/>
        </w:rPr>
        <w:t>the</w:t>
      </w:r>
      <w:r>
        <w:rPr>
          <w:spacing w:val="-1"/>
          <w:sz w:val="22"/>
        </w:rPr>
        <w:t xml:space="preserve"> </w:t>
      </w:r>
      <w:r>
        <w:rPr>
          <w:sz w:val="22"/>
        </w:rPr>
        <w:t>array</w:t>
      </w:r>
      <w:r>
        <w:rPr>
          <w:spacing w:val="-2"/>
          <w:sz w:val="22"/>
        </w:rPr>
        <w:t xml:space="preserve"> elements.</w:t>
      </w:r>
    </w:p>
    <w:p w14:paraId="12C42BFC">
      <w:pPr>
        <w:pStyle w:val="8"/>
        <w:numPr>
          <w:ilvl w:val="0"/>
          <w:numId w:val="9"/>
        </w:numPr>
        <w:tabs>
          <w:tab w:val="left" w:pos="720"/>
        </w:tabs>
        <w:spacing w:before="1" w:after="0" w:line="257" w:lineRule="exact"/>
        <w:ind w:left="720" w:right="0" w:hanging="360"/>
        <w:jc w:val="left"/>
        <w:rPr>
          <w:sz w:val="22"/>
        </w:rPr>
      </w:pPr>
      <w:r>
        <w:rPr>
          <w:sz w:val="22"/>
        </w:rPr>
        <w:t>Select</w:t>
      </w:r>
      <w:r>
        <w:rPr>
          <w:spacing w:val="-4"/>
          <w:sz w:val="22"/>
        </w:rPr>
        <w:t xml:space="preserve"> </w:t>
      </w:r>
      <w:r>
        <w:rPr>
          <w:sz w:val="22"/>
        </w:rPr>
        <w:t>a</w:t>
      </w:r>
      <w:r>
        <w:rPr>
          <w:spacing w:val="-3"/>
          <w:sz w:val="22"/>
        </w:rPr>
        <w:t xml:space="preserve"> </w:t>
      </w:r>
      <w:r>
        <w:rPr>
          <w:sz w:val="22"/>
        </w:rPr>
        <w:t>pivot</w:t>
      </w:r>
      <w:r>
        <w:rPr>
          <w:spacing w:val="-3"/>
          <w:sz w:val="22"/>
        </w:rPr>
        <w:t xml:space="preserve"> </w:t>
      </w:r>
      <w:r>
        <w:rPr>
          <w:sz w:val="22"/>
        </w:rPr>
        <w:t>element</w:t>
      </w:r>
      <w:r>
        <w:rPr>
          <w:spacing w:val="-4"/>
          <w:sz w:val="22"/>
        </w:rPr>
        <w:t xml:space="preserve"> </w:t>
      </w:r>
      <w:r>
        <w:rPr>
          <w:sz w:val="22"/>
        </w:rPr>
        <w:t>from</w:t>
      </w:r>
      <w:r>
        <w:rPr>
          <w:spacing w:val="-2"/>
          <w:sz w:val="22"/>
        </w:rPr>
        <w:t xml:space="preserve"> </w:t>
      </w:r>
      <w:r>
        <w:rPr>
          <w:sz w:val="22"/>
        </w:rPr>
        <w:t>the</w:t>
      </w:r>
      <w:r>
        <w:rPr>
          <w:spacing w:val="-3"/>
          <w:sz w:val="22"/>
        </w:rPr>
        <w:t xml:space="preserve"> </w:t>
      </w:r>
      <w:r>
        <w:rPr>
          <w:spacing w:val="-2"/>
          <w:sz w:val="22"/>
        </w:rPr>
        <w:t>array.</w:t>
      </w:r>
    </w:p>
    <w:p w14:paraId="77F9C905">
      <w:pPr>
        <w:pStyle w:val="8"/>
        <w:numPr>
          <w:ilvl w:val="0"/>
          <w:numId w:val="9"/>
        </w:numPr>
        <w:tabs>
          <w:tab w:val="left" w:pos="720"/>
        </w:tabs>
        <w:spacing w:before="0" w:after="0" w:line="257" w:lineRule="exact"/>
        <w:ind w:left="720" w:right="0" w:hanging="360"/>
        <w:jc w:val="left"/>
        <w:rPr>
          <w:sz w:val="22"/>
        </w:rPr>
      </w:pPr>
      <w:r>
        <w:rPr>
          <w:sz w:val="22"/>
        </w:rPr>
        <w:t>Partition</w:t>
      </w:r>
      <w:r>
        <w:rPr>
          <w:spacing w:val="-5"/>
          <w:sz w:val="22"/>
        </w:rPr>
        <w:t xml:space="preserve"> </w:t>
      </w:r>
      <w:r>
        <w:rPr>
          <w:sz w:val="22"/>
        </w:rPr>
        <w:t>the</w:t>
      </w:r>
      <w:r>
        <w:rPr>
          <w:spacing w:val="-2"/>
          <w:sz w:val="22"/>
        </w:rPr>
        <w:t xml:space="preserve"> </w:t>
      </w:r>
      <w:r>
        <w:rPr>
          <w:sz w:val="22"/>
        </w:rPr>
        <w:t>array</w:t>
      </w:r>
      <w:r>
        <w:rPr>
          <w:spacing w:val="-6"/>
          <w:sz w:val="22"/>
        </w:rPr>
        <w:t xml:space="preserve"> </w:t>
      </w:r>
      <w:r>
        <w:rPr>
          <w:sz w:val="22"/>
        </w:rPr>
        <w:t>so</w:t>
      </w:r>
      <w:r>
        <w:rPr>
          <w:spacing w:val="-1"/>
          <w:sz w:val="22"/>
        </w:rPr>
        <w:t xml:space="preserve"> </w:t>
      </w:r>
      <w:r>
        <w:rPr>
          <w:spacing w:val="-4"/>
          <w:sz w:val="22"/>
        </w:rPr>
        <w:t>that:</w:t>
      </w:r>
    </w:p>
    <w:p w14:paraId="50910077">
      <w:pPr>
        <w:pStyle w:val="8"/>
        <w:numPr>
          <w:ilvl w:val="1"/>
          <w:numId w:val="9"/>
        </w:numPr>
        <w:tabs>
          <w:tab w:val="left" w:pos="1439"/>
        </w:tabs>
        <w:spacing w:before="1" w:after="0" w:line="263" w:lineRule="exact"/>
        <w:ind w:left="1439" w:right="0" w:hanging="359"/>
        <w:jc w:val="left"/>
        <w:rPr>
          <w:sz w:val="22"/>
        </w:rPr>
      </w:pPr>
      <w:r>
        <w:rPr>
          <w:sz w:val="22"/>
        </w:rPr>
        <w:t>Elements</w:t>
      </w:r>
      <w:r>
        <w:rPr>
          <w:spacing w:val="-8"/>
          <w:sz w:val="22"/>
        </w:rPr>
        <w:t xml:space="preserve"> </w:t>
      </w:r>
      <w:r>
        <w:rPr>
          <w:sz w:val="22"/>
        </w:rPr>
        <w:t>smaller</w:t>
      </w:r>
      <w:r>
        <w:rPr>
          <w:spacing w:val="-3"/>
          <w:sz w:val="22"/>
        </w:rPr>
        <w:t xml:space="preserve"> </w:t>
      </w:r>
      <w:r>
        <w:rPr>
          <w:sz w:val="22"/>
        </w:rPr>
        <w:t>than</w:t>
      </w:r>
      <w:r>
        <w:rPr>
          <w:spacing w:val="-4"/>
          <w:sz w:val="22"/>
        </w:rPr>
        <w:t xml:space="preserve"> </w:t>
      </w:r>
      <w:r>
        <w:rPr>
          <w:sz w:val="22"/>
        </w:rPr>
        <w:t>the</w:t>
      </w:r>
      <w:r>
        <w:rPr>
          <w:spacing w:val="-5"/>
          <w:sz w:val="22"/>
        </w:rPr>
        <w:t xml:space="preserve"> </w:t>
      </w:r>
      <w:r>
        <w:rPr>
          <w:sz w:val="22"/>
        </w:rPr>
        <w:t>pivot</w:t>
      </w:r>
      <w:r>
        <w:rPr>
          <w:spacing w:val="-3"/>
          <w:sz w:val="22"/>
        </w:rPr>
        <w:t xml:space="preserve"> </w:t>
      </w:r>
      <w:r>
        <w:rPr>
          <w:sz w:val="22"/>
        </w:rPr>
        <w:t>are</w:t>
      </w:r>
      <w:r>
        <w:rPr>
          <w:spacing w:val="-4"/>
          <w:sz w:val="22"/>
        </w:rPr>
        <w:t xml:space="preserve"> </w:t>
      </w:r>
      <w:r>
        <w:rPr>
          <w:sz w:val="22"/>
        </w:rPr>
        <w:t>placed</w:t>
      </w:r>
      <w:r>
        <w:rPr>
          <w:spacing w:val="-3"/>
          <w:sz w:val="22"/>
        </w:rPr>
        <w:t xml:space="preserve"> </w:t>
      </w:r>
      <w:r>
        <w:rPr>
          <w:sz w:val="22"/>
        </w:rPr>
        <w:t>on</w:t>
      </w:r>
      <w:r>
        <w:rPr>
          <w:spacing w:val="-4"/>
          <w:sz w:val="22"/>
        </w:rPr>
        <w:t xml:space="preserve"> </w:t>
      </w:r>
      <w:r>
        <w:rPr>
          <w:sz w:val="22"/>
        </w:rPr>
        <w:t>the</w:t>
      </w:r>
      <w:r>
        <w:rPr>
          <w:spacing w:val="-2"/>
          <w:sz w:val="22"/>
        </w:rPr>
        <w:t xml:space="preserve"> left.</w:t>
      </w:r>
    </w:p>
    <w:p w14:paraId="3C8AD92B">
      <w:pPr>
        <w:pStyle w:val="8"/>
        <w:numPr>
          <w:ilvl w:val="1"/>
          <w:numId w:val="9"/>
        </w:numPr>
        <w:tabs>
          <w:tab w:val="left" w:pos="1439"/>
        </w:tabs>
        <w:spacing w:before="0" w:after="0" w:line="258" w:lineRule="exact"/>
        <w:ind w:left="1439" w:right="0" w:hanging="359"/>
        <w:jc w:val="left"/>
        <w:rPr>
          <w:sz w:val="22"/>
        </w:rPr>
      </w:pPr>
      <w:r>
        <w:rPr>
          <w:sz w:val="22"/>
        </w:rPr>
        <w:t>Elements</w:t>
      </w:r>
      <w:r>
        <w:rPr>
          <w:spacing w:val="-8"/>
          <w:sz w:val="22"/>
        </w:rPr>
        <w:t xml:space="preserve"> </w:t>
      </w:r>
      <w:r>
        <w:rPr>
          <w:sz w:val="22"/>
        </w:rPr>
        <w:t>greater</w:t>
      </w:r>
      <w:r>
        <w:rPr>
          <w:spacing w:val="-3"/>
          <w:sz w:val="22"/>
        </w:rPr>
        <w:t xml:space="preserve"> </w:t>
      </w:r>
      <w:r>
        <w:rPr>
          <w:sz w:val="22"/>
        </w:rPr>
        <w:t>than</w:t>
      </w:r>
      <w:r>
        <w:rPr>
          <w:spacing w:val="-4"/>
          <w:sz w:val="22"/>
        </w:rPr>
        <w:t xml:space="preserve"> </w:t>
      </w:r>
      <w:r>
        <w:rPr>
          <w:sz w:val="22"/>
        </w:rPr>
        <w:t>the</w:t>
      </w:r>
      <w:r>
        <w:rPr>
          <w:spacing w:val="-5"/>
          <w:sz w:val="22"/>
        </w:rPr>
        <w:t xml:space="preserve"> </w:t>
      </w:r>
      <w:r>
        <w:rPr>
          <w:sz w:val="22"/>
        </w:rPr>
        <w:t>pivot</w:t>
      </w:r>
      <w:r>
        <w:rPr>
          <w:spacing w:val="-2"/>
          <w:sz w:val="22"/>
        </w:rPr>
        <w:t xml:space="preserve"> </w:t>
      </w:r>
      <w:r>
        <w:rPr>
          <w:sz w:val="22"/>
        </w:rPr>
        <w:t>are</w:t>
      </w:r>
      <w:r>
        <w:rPr>
          <w:spacing w:val="-4"/>
          <w:sz w:val="22"/>
        </w:rPr>
        <w:t xml:space="preserve"> </w:t>
      </w:r>
      <w:r>
        <w:rPr>
          <w:sz w:val="22"/>
        </w:rPr>
        <w:t>placed</w:t>
      </w:r>
      <w:r>
        <w:rPr>
          <w:spacing w:val="-2"/>
          <w:sz w:val="22"/>
        </w:rPr>
        <w:t xml:space="preserve"> </w:t>
      </w:r>
      <w:r>
        <w:rPr>
          <w:sz w:val="22"/>
        </w:rPr>
        <w:t>on</w:t>
      </w:r>
      <w:r>
        <w:rPr>
          <w:spacing w:val="-4"/>
          <w:sz w:val="22"/>
        </w:rPr>
        <w:t xml:space="preserve"> </w:t>
      </w:r>
      <w:r>
        <w:rPr>
          <w:sz w:val="22"/>
        </w:rPr>
        <w:t>the</w:t>
      </w:r>
      <w:r>
        <w:rPr>
          <w:spacing w:val="-2"/>
          <w:sz w:val="22"/>
        </w:rPr>
        <w:t xml:space="preserve"> right.</w:t>
      </w:r>
    </w:p>
    <w:p w14:paraId="2C435360">
      <w:pPr>
        <w:pStyle w:val="8"/>
        <w:numPr>
          <w:ilvl w:val="0"/>
          <w:numId w:val="9"/>
        </w:numPr>
        <w:tabs>
          <w:tab w:val="left" w:pos="720"/>
        </w:tabs>
        <w:spacing w:before="0" w:after="0" w:line="252" w:lineRule="exact"/>
        <w:ind w:left="720" w:right="0" w:hanging="360"/>
        <w:jc w:val="left"/>
        <w:rPr>
          <w:sz w:val="22"/>
        </w:rPr>
      </w:pPr>
      <w:r>
        <w:rPr>
          <w:sz w:val="22"/>
        </w:rPr>
        <w:t>Recursively</w:t>
      </w:r>
      <w:r>
        <w:rPr>
          <w:spacing w:val="-4"/>
          <w:sz w:val="22"/>
        </w:rPr>
        <w:t xml:space="preserve"> </w:t>
      </w:r>
      <w:r>
        <w:rPr>
          <w:sz w:val="22"/>
        </w:rPr>
        <w:t>apply</w:t>
      </w:r>
      <w:r>
        <w:rPr>
          <w:spacing w:val="-3"/>
          <w:sz w:val="22"/>
        </w:rPr>
        <w:t xml:space="preserve"> </w:t>
      </w:r>
      <w:r>
        <w:rPr>
          <w:sz w:val="22"/>
        </w:rPr>
        <w:t>Quick</w:t>
      </w:r>
      <w:r>
        <w:rPr>
          <w:spacing w:val="-4"/>
          <w:sz w:val="22"/>
        </w:rPr>
        <w:t xml:space="preserve"> </w:t>
      </w:r>
      <w:r>
        <w:rPr>
          <w:sz w:val="22"/>
        </w:rPr>
        <w:t>Sort</w:t>
      </w:r>
      <w:r>
        <w:rPr>
          <w:spacing w:val="-3"/>
          <w:sz w:val="22"/>
        </w:rPr>
        <w:t xml:space="preserve"> </w:t>
      </w:r>
      <w:r>
        <w:rPr>
          <w:sz w:val="22"/>
        </w:rPr>
        <w:t>to</w:t>
      </w:r>
      <w:r>
        <w:rPr>
          <w:spacing w:val="-2"/>
          <w:sz w:val="22"/>
        </w:rPr>
        <w:t xml:space="preserve"> </w:t>
      </w:r>
      <w:r>
        <w:rPr>
          <w:sz w:val="22"/>
        </w:rPr>
        <w:t>the</w:t>
      </w:r>
      <w:r>
        <w:rPr>
          <w:spacing w:val="-2"/>
          <w:sz w:val="22"/>
        </w:rPr>
        <w:t xml:space="preserve"> </w:t>
      </w:r>
      <w:r>
        <w:rPr>
          <w:sz w:val="22"/>
        </w:rPr>
        <w:t>left</w:t>
      </w:r>
      <w:r>
        <w:rPr>
          <w:spacing w:val="-6"/>
          <w:sz w:val="22"/>
        </w:rPr>
        <w:t xml:space="preserve"> </w:t>
      </w:r>
      <w:r>
        <w:rPr>
          <w:spacing w:val="-2"/>
          <w:sz w:val="22"/>
        </w:rPr>
        <w:t>subarray.</w:t>
      </w:r>
    </w:p>
    <w:p w14:paraId="36BA956C">
      <w:pPr>
        <w:pStyle w:val="8"/>
        <w:numPr>
          <w:ilvl w:val="0"/>
          <w:numId w:val="9"/>
        </w:numPr>
        <w:tabs>
          <w:tab w:val="left" w:pos="720"/>
        </w:tabs>
        <w:spacing w:before="0" w:after="0" w:line="257" w:lineRule="exact"/>
        <w:ind w:left="720" w:right="0" w:hanging="360"/>
        <w:jc w:val="left"/>
        <w:rPr>
          <w:sz w:val="22"/>
        </w:rPr>
      </w:pPr>
      <w:r>
        <w:rPr>
          <w:sz w:val="22"/>
        </w:rPr>
        <w:t>Recursively</w:t>
      </w:r>
      <w:r>
        <w:rPr>
          <w:spacing w:val="-4"/>
          <w:sz w:val="22"/>
        </w:rPr>
        <w:t xml:space="preserve"> </w:t>
      </w:r>
      <w:r>
        <w:rPr>
          <w:sz w:val="22"/>
        </w:rPr>
        <w:t>apply</w:t>
      </w:r>
      <w:r>
        <w:rPr>
          <w:spacing w:val="-4"/>
          <w:sz w:val="22"/>
        </w:rPr>
        <w:t xml:space="preserve"> </w:t>
      </w:r>
      <w:r>
        <w:rPr>
          <w:sz w:val="22"/>
        </w:rPr>
        <w:t>Quick</w:t>
      </w:r>
      <w:r>
        <w:rPr>
          <w:spacing w:val="-4"/>
          <w:sz w:val="22"/>
        </w:rPr>
        <w:t xml:space="preserve"> </w:t>
      </w:r>
      <w:r>
        <w:rPr>
          <w:sz w:val="22"/>
        </w:rPr>
        <w:t>Sort</w:t>
      </w:r>
      <w:r>
        <w:rPr>
          <w:spacing w:val="-4"/>
          <w:sz w:val="22"/>
        </w:rPr>
        <w:t xml:space="preserve"> </w:t>
      </w:r>
      <w:r>
        <w:rPr>
          <w:sz w:val="22"/>
        </w:rPr>
        <w:t>to</w:t>
      </w:r>
      <w:r>
        <w:rPr>
          <w:spacing w:val="-2"/>
          <w:sz w:val="22"/>
        </w:rPr>
        <w:t xml:space="preserve"> </w:t>
      </w:r>
      <w:r>
        <w:rPr>
          <w:sz w:val="22"/>
        </w:rPr>
        <w:t>the</w:t>
      </w:r>
      <w:r>
        <w:rPr>
          <w:spacing w:val="-3"/>
          <w:sz w:val="22"/>
        </w:rPr>
        <w:t xml:space="preserve"> </w:t>
      </w:r>
      <w:r>
        <w:rPr>
          <w:sz w:val="22"/>
        </w:rPr>
        <w:t>right</w:t>
      </w:r>
      <w:r>
        <w:rPr>
          <w:spacing w:val="-2"/>
          <w:sz w:val="22"/>
        </w:rPr>
        <w:t xml:space="preserve"> subarray.</w:t>
      </w:r>
    </w:p>
    <w:p w14:paraId="08FCEA82">
      <w:pPr>
        <w:pStyle w:val="8"/>
        <w:numPr>
          <w:ilvl w:val="0"/>
          <w:numId w:val="9"/>
        </w:numPr>
        <w:tabs>
          <w:tab w:val="left" w:pos="720"/>
        </w:tabs>
        <w:spacing w:before="1" w:after="0" w:line="257" w:lineRule="exact"/>
        <w:ind w:left="720" w:right="0" w:hanging="360"/>
        <w:jc w:val="left"/>
        <w:rPr>
          <w:sz w:val="22"/>
        </w:rPr>
      </w:pPr>
      <w:r>
        <w:rPr>
          <w:sz w:val="22"/>
        </w:rPr>
        <w:t>Combine</w:t>
      </w:r>
      <w:r>
        <w:rPr>
          <w:spacing w:val="-6"/>
          <w:sz w:val="22"/>
        </w:rPr>
        <w:t xml:space="preserve"> </w:t>
      </w:r>
      <w:r>
        <w:rPr>
          <w:sz w:val="22"/>
        </w:rPr>
        <w:t>the</w:t>
      </w:r>
      <w:r>
        <w:rPr>
          <w:spacing w:val="-7"/>
          <w:sz w:val="22"/>
        </w:rPr>
        <w:t xml:space="preserve"> </w:t>
      </w:r>
      <w:r>
        <w:rPr>
          <w:sz w:val="22"/>
        </w:rPr>
        <w:t>sorted</w:t>
      </w:r>
      <w:r>
        <w:rPr>
          <w:spacing w:val="-4"/>
          <w:sz w:val="22"/>
        </w:rPr>
        <w:t xml:space="preserve"> </w:t>
      </w:r>
      <w:r>
        <w:rPr>
          <w:sz w:val="22"/>
        </w:rPr>
        <w:t>left</w:t>
      </w:r>
      <w:r>
        <w:rPr>
          <w:spacing w:val="-6"/>
          <w:sz w:val="22"/>
        </w:rPr>
        <w:t xml:space="preserve"> </w:t>
      </w:r>
      <w:r>
        <w:rPr>
          <w:sz w:val="22"/>
        </w:rPr>
        <w:t>subarray,</w:t>
      </w:r>
      <w:r>
        <w:rPr>
          <w:spacing w:val="-4"/>
          <w:sz w:val="22"/>
        </w:rPr>
        <w:t xml:space="preserve"> </w:t>
      </w:r>
      <w:r>
        <w:rPr>
          <w:sz w:val="22"/>
        </w:rPr>
        <w:t>pivot,</w:t>
      </w:r>
      <w:r>
        <w:rPr>
          <w:spacing w:val="-4"/>
          <w:sz w:val="22"/>
        </w:rPr>
        <w:t xml:space="preserve"> </w:t>
      </w:r>
      <w:r>
        <w:rPr>
          <w:sz w:val="22"/>
        </w:rPr>
        <w:t>and</w:t>
      </w:r>
      <w:r>
        <w:rPr>
          <w:spacing w:val="-5"/>
          <w:sz w:val="22"/>
        </w:rPr>
        <w:t xml:space="preserve"> </w:t>
      </w:r>
      <w:r>
        <w:rPr>
          <w:sz w:val="22"/>
        </w:rPr>
        <w:t>sorted</w:t>
      </w:r>
      <w:r>
        <w:rPr>
          <w:spacing w:val="-7"/>
          <w:sz w:val="22"/>
        </w:rPr>
        <w:t xml:space="preserve"> </w:t>
      </w:r>
      <w:r>
        <w:rPr>
          <w:sz w:val="22"/>
        </w:rPr>
        <w:t>right</w:t>
      </w:r>
      <w:r>
        <w:rPr>
          <w:spacing w:val="-3"/>
          <w:sz w:val="22"/>
        </w:rPr>
        <w:t xml:space="preserve"> </w:t>
      </w:r>
      <w:r>
        <w:rPr>
          <w:spacing w:val="-2"/>
          <w:sz w:val="22"/>
        </w:rPr>
        <w:t>subarray.</w:t>
      </w:r>
    </w:p>
    <w:p w14:paraId="77C44D60">
      <w:pPr>
        <w:pStyle w:val="8"/>
        <w:numPr>
          <w:ilvl w:val="0"/>
          <w:numId w:val="9"/>
        </w:numPr>
        <w:tabs>
          <w:tab w:val="left" w:pos="720"/>
        </w:tabs>
        <w:spacing w:before="0" w:after="0" w:line="257" w:lineRule="exact"/>
        <w:ind w:left="720" w:right="0" w:hanging="360"/>
        <w:jc w:val="left"/>
        <w:rPr>
          <w:sz w:val="22"/>
        </w:rPr>
      </w:pPr>
      <w:r>
        <w:rPr>
          <w:sz w:val="22"/>
        </w:rPr>
        <w:t>Display</w:t>
      </w:r>
      <w:r>
        <w:rPr>
          <w:spacing w:val="-2"/>
          <w:sz w:val="22"/>
        </w:rPr>
        <w:t xml:space="preserve"> </w:t>
      </w:r>
      <w:r>
        <w:rPr>
          <w:sz w:val="22"/>
        </w:rPr>
        <w:t>the</w:t>
      </w:r>
      <w:r>
        <w:rPr>
          <w:spacing w:val="-4"/>
          <w:sz w:val="22"/>
        </w:rPr>
        <w:t xml:space="preserve"> </w:t>
      </w:r>
      <w:r>
        <w:rPr>
          <w:sz w:val="22"/>
        </w:rPr>
        <w:t xml:space="preserve">sorted </w:t>
      </w:r>
      <w:r>
        <w:rPr>
          <w:spacing w:val="-2"/>
          <w:sz w:val="22"/>
        </w:rPr>
        <w:t>array.</w:t>
      </w:r>
    </w:p>
    <w:p w14:paraId="46184488">
      <w:pPr>
        <w:pStyle w:val="8"/>
        <w:numPr>
          <w:ilvl w:val="0"/>
          <w:numId w:val="9"/>
        </w:numPr>
        <w:tabs>
          <w:tab w:val="left" w:pos="720"/>
        </w:tabs>
        <w:spacing w:before="2" w:after="0" w:line="240" w:lineRule="auto"/>
        <w:ind w:left="720" w:right="0" w:hanging="360"/>
        <w:jc w:val="left"/>
        <w:rPr>
          <w:sz w:val="22"/>
        </w:rPr>
      </w:pPr>
      <w:r>
        <w:rPr>
          <w:spacing w:val="-2"/>
          <w:sz w:val="22"/>
        </w:rPr>
        <w:t>Stop.</w:t>
      </w:r>
    </w:p>
    <w:p w14:paraId="65A58F43">
      <w:pPr>
        <w:pStyle w:val="6"/>
      </w:pPr>
    </w:p>
    <w:p w14:paraId="5CFA8251">
      <w:pPr>
        <w:pStyle w:val="3"/>
        <w:spacing w:line="257" w:lineRule="exact"/>
      </w:pPr>
      <w:r>
        <w:t>Program:-</w:t>
      </w:r>
    </w:p>
    <w:p w14:paraId="033C5228">
      <w:pPr>
        <w:pStyle w:val="6"/>
        <w:spacing w:line="257" w:lineRule="exact"/>
      </w:pPr>
      <w:r>
        <w:t xml:space="preserve">def </w:t>
      </w:r>
      <w:r>
        <w:rPr>
          <w:spacing w:val="-2"/>
        </w:rPr>
        <w:t>quick_sort(arr):</w:t>
      </w:r>
    </w:p>
    <w:p w14:paraId="503099C4">
      <w:pPr>
        <w:pStyle w:val="6"/>
        <w:spacing w:line="257" w:lineRule="exact"/>
        <w:ind w:left="192"/>
      </w:pPr>
      <w:r>
        <w:t>if</w:t>
      </w:r>
      <w:r>
        <w:rPr>
          <w:spacing w:val="-2"/>
        </w:rPr>
        <w:t xml:space="preserve"> </w:t>
      </w:r>
      <w:r>
        <w:t>len(arr)</w:t>
      </w:r>
      <w:r>
        <w:rPr>
          <w:spacing w:val="-1"/>
        </w:rPr>
        <w:t xml:space="preserve"> </w:t>
      </w:r>
      <w:r>
        <w:t>&lt;=</w:t>
      </w:r>
      <w:r>
        <w:rPr>
          <w:spacing w:val="-2"/>
        </w:rPr>
        <w:t xml:space="preserve"> </w:t>
      </w:r>
      <w:r>
        <w:rPr>
          <w:spacing w:val="-5"/>
        </w:rPr>
        <w:t>1:</w:t>
      </w:r>
    </w:p>
    <w:p w14:paraId="46ACB333">
      <w:pPr>
        <w:pStyle w:val="6"/>
        <w:spacing w:before="1"/>
        <w:ind w:left="386"/>
      </w:pPr>
      <w:r>
        <w:t>return</w:t>
      </w:r>
      <w:r>
        <w:rPr>
          <w:spacing w:val="-6"/>
        </w:rPr>
        <w:t xml:space="preserve"> </w:t>
      </w:r>
      <w:r>
        <w:rPr>
          <w:spacing w:val="-5"/>
        </w:rPr>
        <w:t>arr</w:t>
      </w:r>
    </w:p>
    <w:p w14:paraId="00D7514E">
      <w:pPr>
        <w:pStyle w:val="6"/>
      </w:pPr>
    </w:p>
    <w:p w14:paraId="5B278C78">
      <w:pPr>
        <w:pStyle w:val="6"/>
        <w:ind w:left="192"/>
      </w:pPr>
      <w:r>
        <w:t>pivot</w:t>
      </w:r>
      <w:r>
        <w:rPr>
          <w:spacing w:val="-4"/>
        </w:rPr>
        <w:t xml:space="preserve"> </w:t>
      </w:r>
      <w:r>
        <w:t>=</w:t>
      </w:r>
      <w:r>
        <w:rPr>
          <w:spacing w:val="-3"/>
        </w:rPr>
        <w:t xml:space="preserve"> </w:t>
      </w:r>
      <w:r>
        <w:t>arr[len(arr)</w:t>
      </w:r>
      <w:r>
        <w:rPr>
          <w:spacing w:val="-3"/>
        </w:rPr>
        <w:t xml:space="preserve"> </w:t>
      </w:r>
      <w:r>
        <w:t>//</w:t>
      </w:r>
      <w:r>
        <w:rPr>
          <w:spacing w:val="-3"/>
        </w:rPr>
        <w:t xml:space="preserve"> </w:t>
      </w:r>
      <w:r>
        <w:rPr>
          <w:spacing w:val="-5"/>
        </w:rPr>
        <w:t>2]</w:t>
      </w:r>
    </w:p>
    <w:p w14:paraId="69758E84">
      <w:pPr>
        <w:pStyle w:val="6"/>
        <w:spacing w:before="1"/>
      </w:pPr>
    </w:p>
    <w:p w14:paraId="623E94C0">
      <w:pPr>
        <w:pStyle w:val="6"/>
        <w:ind w:left="192" w:right="7462"/>
      </w:pPr>
      <w:r>
        <w:t>left = [x for x in arr if x &lt; pivot] middle</w:t>
      </w:r>
      <w:r>
        <w:rPr>
          <w:spacing w:val="-3"/>
        </w:rPr>
        <w:t xml:space="preserve"> </w:t>
      </w:r>
      <w:r>
        <w:t>=</w:t>
      </w:r>
      <w:r>
        <w:rPr>
          <w:spacing w:val="-4"/>
        </w:rPr>
        <w:t xml:space="preserve"> </w:t>
      </w:r>
      <w:r>
        <w:t>[x</w:t>
      </w:r>
      <w:r>
        <w:rPr>
          <w:spacing w:val="-3"/>
        </w:rPr>
        <w:t xml:space="preserve"> </w:t>
      </w:r>
      <w:r>
        <w:t>for</w:t>
      </w:r>
      <w:r>
        <w:rPr>
          <w:spacing w:val="-6"/>
        </w:rPr>
        <w:t xml:space="preserve"> </w:t>
      </w:r>
      <w:r>
        <w:t>x</w:t>
      </w:r>
      <w:r>
        <w:rPr>
          <w:spacing w:val="-3"/>
        </w:rPr>
        <w:t xml:space="preserve"> </w:t>
      </w:r>
      <w:r>
        <w:t>in</w:t>
      </w:r>
      <w:r>
        <w:rPr>
          <w:spacing w:val="-4"/>
        </w:rPr>
        <w:t xml:space="preserve"> </w:t>
      </w:r>
      <w:r>
        <w:t>arr</w:t>
      </w:r>
      <w:r>
        <w:rPr>
          <w:spacing w:val="-4"/>
        </w:rPr>
        <w:t xml:space="preserve"> </w:t>
      </w:r>
      <w:r>
        <w:t>if</w:t>
      </w:r>
      <w:r>
        <w:rPr>
          <w:spacing w:val="-3"/>
        </w:rPr>
        <w:t xml:space="preserve"> </w:t>
      </w:r>
      <w:r>
        <w:t>x</w:t>
      </w:r>
      <w:r>
        <w:rPr>
          <w:spacing w:val="-3"/>
        </w:rPr>
        <w:t xml:space="preserve"> </w:t>
      </w:r>
      <w:r>
        <w:t>==</w:t>
      </w:r>
      <w:r>
        <w:rPr>
          <w:spacing w:val="-4"/>
        </w:rPr>
        <w:t xml:space="preserve"> </w:t>
      </w:r>
      <w:r>
        <w:t>pivot] right = [x for x in arr if x &gt; pivot]</w:t>
      </w:r>
    </w:p>
    <w:p w14:paraId="64E8BE29">
      <w:pPr>
        <w:pStyle w:val="6"/>
      </w:pPr>
    </w:p>
    <w:p w14:paraId="6CD3BA8F">
      <w:pPr>
        <w:pStyle w:val="6"/>
        <w:spacing w:line="480" w:lineRule="auto"/>
        <w:ind w:right="5936" w:firstLine="192"/>
      </w:pPr>
      <w:r>
        <w:t>return</w:t>
      </w:r>
      <w:r>
        <w:rPr>
          <w:spacing w:val="-7"/>
        </w:rPr>
        <w:t xml:space="preserve"> </w:t>
      </w:r>
      <w:r>
        <w:t>quick_sort(left)</w:t>
      </w:r>
      <w:r>
        <w:rPr>
          <w:spacing w:val="-7"/>
        </w:rPr>
        <w:t xml:space="preserve"> </w:t>
      </w:r>
      <w:r>
        <w:t>+</w:t>
      </w:r>
      <w:r>
        <w:rPr>
          <w:spacing w:val="-7"/>
        </w:rPr>
        <w:t xml:space="preserve"> </w:t>
      </w:r>
      <w:r>
        <w:t>middle</w:t>
      </w:r>
      <w:r>
        <w:rPr>
          <w:spacing w:val="-7"/>
        </w:rPr>
        <w:t xml:space="preserve"> </w:t>
      </w:r>
      <w:r>
        <w:t>+</w:t>
      </w:r>
      <w:r>
        <w:rPr>
          <w:spacing w:val="-7"/>
        </w:rPr>
        <w:t xml:space="preserve"> </w:t>
      </w:r>
      <w:r>
        <w:t>quick_sort(right) arr = list(map(int, input("Enter elements: ").split())) sorted_arr = quick_sort(arr)</w:t>
      </w:r>
    </w:p>
    <w:p w14:paraId="34F85B69">
      <w:pPr>
        <w:pStyle w:val="6"/>
        <w:spacing w:line="256" w:lineRule="exact"/>
      </w:pPr>
      <w:r>
        <w:t>print("Sorted</w:t>
      </w:r>
      <w:r>
        <w:rPr>
          <w:spacing w:val="-6"/>
        </w:rPr>
        <w:t xml:space="preserve"> </w:t>
      </w:r>
      <w:r>
        <w:t>Array:",</w:t>
      </w:r>
      <w:r>
        <w:rPr>
          <w:spacing w:val="-5"/>
        </w:rPr>
        <w:t xml:space="preserve"> </w:t>
      </w:r>
      <w:r>
        <w:rPr>
          <w:spacing w:val="-2"/>
        </w:rPr>
        <w:t>sorted_arr)</w:t>
      </w:r>
    </w:p>
    <w:p w14:paraId="76E8B3F0">
      <w:pPr>
        <w:pStyle w:val="6"/>
        <w:spacing w:before="1"/>
      </w:pPr>
    </w:p>
    <w:p w14:paraId="1A623DF7">
      <w:pPr>
        <w:pStyle w:val="3"/>
      </w:pPr>
      <w:r>
        <w:t>Output:-</w:t>
      </w:r>
    </w:p>
    <w:p w14:paraId="2277569F">
      <w:pPr>
        <w:pStyle w:val="6"/>
        <w:spacing w:before="1"/>
      </w:pPr>
      <w:r>
        <w:t>Enter</w:t>
      </w:r>
      <w:r>
        <w:rPr>
          <w:spacing w:val="-2"/>
        </w:rPr>
        <w:t xml:space="preserve"> </w:t>
      </w:r>
      <w:r>
        <w:t>elements:</w:t>
      </w:r>
      <w:r>
        <w:rPr>
          <w:spacing w:val="-2"/>
        </w:rPr>
        <w:t xml:space="preserve"> </w:t>
      </w:r>
      <w:r>
        <w:t>15</w:t>
      </w:r>
      <w:r>
        <w:rPr>
          <w:spacing w:val="-5"/>
        </w:rPr>
        <w:t xml:space="preserve"> </w:t>
      </w:r>
      <w:r>
        <w:t>10</w:t>
      </w:r>
      <w:r>
        <w:rPr>
          <w:spacing w:val="-2"/>
        </w:rPr>
        <w:t xml:space="preserve"> </w:t>
      </w:r>
      <w:r>
        <w:t>30</w:t>
      </w:r>
      <w:r>
        <w:rPr>
          <w:spacing w:val="-5"/>
        </w:rPr>
        <w:t xml:space="preserve"> </w:t>
      </w:r>
      <w:r>
        <w:t>5</w:t>
      </w:r>
      <w:r>
        <w:rPr>
          <w:spacing w:val="-1"/>
        </w:rPr>
        <w:t xml:space="preserve"> </w:t>
      </w:r>
      <w:r>
        <w:t>20</w:t>
      </w:r>
      <w:r>
        <w:rPr>
          <w:spacing w:val="-2"/>
        </w:rPr>
        <w:t xml:space="preserve"> </w:t>
      </w:r>
      <w:r>
        <w:rPr>
          <w:spacing w:val="-5"/>
        </w:rPr>
        <w:t>25</w:t>
      </w:r>
    </w:p>
    <w:p w14:paraId="7AC7BCA1">
      <w:pPr>
        <w:pStyle w:val="6"/>
      </w:pPr>
    </w:p>
    <w:p w14:paraId="24AF167E">
      <w:pPr>
        <w:pStyle w:val="6"/>
      </w:pPr>
      <w:r>
        <w:t>Sorted</w:t>
      </w:r>
      <w:r>
        <w:rPr>
          <w:spacing w:val="-3"/>
        </w:rPr>
        <w:t xml:space="preserve"> </w:t>
      </w:r>
      <w:r>
        <w:t>Array:</w:t>
      </w:r>
      <w:r>
        <w:rPr>
          <w:spacing w:val="-4"/>
        </w:rPr>
        <w:t xml:space="preserve"> </w:t>
      </w:r>
      <w:r>
        <w:t>[5,</w:t>
      </w:r>
      <w:r>
        <w:rPr>
          <w:spacing w:val="-3"/>
        </w:rPr>
        <w:t xml:space="preserve"> </w:t>
      </w:r>
      <w:r>
        <w:t>10,</w:t>
      </w:r>
      <w:r>
        <w:rPr>
          <w:spacing w:val="-2"/>
        </w:rPr>
        <w:t xml:space="preserve"> </w:t>
      </w:r>
      <w:r>
        <w:t>15,</w:t>
      </w:r>
      <w:r>
        <w:rPr>
          <w:spacing w:val="-3"/>
        </w:rPr>
        <w:t xml:space="preserve"> </w:t>
      </w:r>
      <w:r>
        <w:t>20,</w:t>
      </w:r>
      <w:r>
        <w:rPr>
          <w:spacing w:val="-3"/>
        </w:rPr>
        <w:t xml:space="preserve"> </w:t>
      </w:r>
      <w:r>
        <w:t>25,</w:t>
      </w:r>
      <w:r>
        <w:rPr>
          <w:spacing w:val="-2"/>
        </w:rPr>
        <w:t xml:space="preserve"> </w:t>
      </w:r>
      <w:r>
        <w:rPr>
          <w:spacing w:val="-5"/>
        </w:rPr>
        <w:t>30]</w:t>
      </w:r>
    </w:p>
    <w:p w14:paraId="0A3ABCC9">
      <w:pPr>
        <w:pStyle w:val="6"/>
      </w:pPr>
    </w:p>
    <w:p w14:paraId="2E98AC8A">
      <w:pPr>
        <w:pStyle w:val="3"/>
        <w:spacing w:before="1"/>
      </w:pPr>
      <w:r>
        <w:t>Analysis:-</w:t>
      </w:r>
    </w:p>
    <w:p w14:paraId="7DEFA6E3">
      <w:pPr>
        <w:spacing w:before="258" w:line="257" w:lineRule="exact"/>
        <w:ind w:left="0" w:right="0" w:firstLine="0"/>
        <w:jc w:val="left"/>
        <w:rPr>
          <w:b/>
          <w:sz w:val="22"/>
        </w:rPr>
      </w:pPr>
      <w:r>
        <w:rPr>
          <w:b/>
          <w:sz w:val="22"/>
        </w:rPr>
        <w:t>Best</w:t>
      </w:r>
      <w:r>
        <w:rPr>
          <w:b/>
          <w:spacing w:val="-5"/>
          <w:sz w:val="22"/>
        </w:rPr>
        <w:t xml:space="preserve"> </w:t>
      </w:r>
      <w:r>
        <w:rPr>
          <w:b/>
          <w:sz w:val="22"/>
        </w:rPr>
        <w:t>Case</w:t>
      </w:r>
      <w:r>
        <w:rPr>
          <w:b/>
          <w:spacing w:val="-3"/>
          <w:sz w:val="22"/>
        </w:rPr>
        <w:t xml:space="preserve"> </w:t>
      </w:r>
      <w:r>
        <w:rPr>
          <w:b/>
          <w:sz w:val="22"/>
        </w:rPr>
        <w:t>–</w:t>
      </w:r>
      <w:r>
        <w:rPr>
          <w:b/>
          <w:spacing w:val="-3"/>
          <w:sz w:val="22"/>
        </w:rPr>
        <w:t xml:space="preserve"> </w:t>
      </w:r>
      <w:r>
        <w:rPr>
          <w:b/>
          <w:sz w:val="22"/>
        </w:rPr>
        <w:t>O(n</w:t>
      </w:r>
      <w:r>
        <w:rPr>
          <w:b/>
          <w:spacing w:val="-2"/>
          <w:sz w:val="22"/>
        </w:rPr>
        <w:t xml:space="preserve"> </w:t>
      </w:r>
      <w:r>
        <w:rPr>
          <w:b/>
          <w:sz w:val="22"/>
        </w:rPr>
        <w:t>log</w:t>
      </w:r>
      <w:r>
        <w:rPr>
          <w:b/>
          <w:spacing w:val="-2"/>
          <w:sz w:val="22"/>
        </w:rPr>
        <w:t xml:space="preserve"> </w:t>
      </w:r>
      <w:r>
        <w:rPr>
          <w:b/>
          <w:spacing w:val="-5"/>
          <w:sz w:val="22"/>
        </w:rPr>
        <w:t>n)</w:t>
      </w:r>
    </w:p>
    <w:p w14:paraId="2901DA93">
      <w:pPr>
        <w:pStyle w:val="6"/>
      </w:pPr>
      <w:r>
        <w:t>The</w:t>
      </w:r>
      <w:r>
        <w:rPr>
          <w:spacing w:val="-2"/>
        </w:rPr>
        <w:t xml:space="preserve"> </w:t>
      </w:r>
      <w:r>
        <w:t>best</w:t>
      </w:r>
      <w:r>
        <w:rPr>
          <w:spacing w:val="-3"/>
        </w:rPr>
        <w:t xml:space="preserve"> </w:t>
      </w:r>
      <w:r>
        <w:t>case</w:t>
      </w:r>
      <w:r>
        <w:rPr>
          <w:spacing w:val="-5"/>
        </w:rPr>
        <w:t xml:space="preserve"> </w:t>
      </w:r>
      <w:r>
        <w:t>occurs</w:t>
      </w:r>
      <w:r>
        <w:rPr>
          <w:spacing w:val="-1"/>
        </w:rPr>
        <w:t xml:space="preserve"> </w:t>
      </w:r>
      <w:r>
        <w:t>when</w:t>
      </w:r>
      <w:r>
        <w:rPr>
          <w:spacing w:val="-3"/>
        </w:rPr>
        <w:t xml:space="preserve"> </w:t>
      </w:r>
      <w:r>
        <w:t>the</w:t>
      </w:r>
      <w:r>
        <w:rPr>
          <w:spacing w:val="-2"/>
        </w:rPr>
        <w:t xml:space="preserve"> </w:t>
      </w:r>
      <w:r>
        <w:t>selected</w:t>
      </w:r>
      <w:r>
        <w:rPr>
          <w:spacing w:val="-3"/>
        </w:rPr>
        <w:t xml:space="preserve"> </w:t>
      </w:r>
      <w:r>
        <w:t>pivot</w:t>
      </w:r>
      <w:r>
        <w:rPr>
          <w:spacing w:val="-2"/>
        </w:rPr>
        <w:t xml:space="preserve"> </w:t>
      </w:r>
      <w:r>
        <w:t>divides</w:t>
      </w:r>
      <w:r>
        <w:rPr>
          <w:spacing w:val="-1"/>
        </w:rPr>
        <w:t xml:space="preserve"> </w:t>
      </w:r>
      <w:r>
        <w:t>the</w:t>
      </w:r>
      <w:r>
        <w:rPr>
          <w:spacing w:val="-2"/>
        </w:rPr>
        <w:t xml:space="preserve"> </w:t>
      </w:r>
      <w:r>
        <w:t>array</w:t>
      </w:r>
      <w:r>
        <w:rPr>
          <w:spacing w:val="-3"/>
        </w:rPr>
        <w:t xml:space="preserve"> </w:t>
      </w:r>
      <w:r>
        <w:t xml:space="preserve">into </w:t>
      </w:r>
      <w:r>
        <w:rPr>
          <w:b/>
        </w:rPr>
        <w:t>two</w:t>
      </w:r>
      <w:r>
        <w:rPr>
          <w:b/>
          <w:spacing w:val="-6"/>
        </w:rPr>
        <w:t xml:space="preserve"> </w:t>
      </w:r>
      <w:r>
        <w:rPr>
          <w:b/>
        </w:rPr>
        <w:t>nearly</w:t>
      </w:r>
      <w:r>
        <w:rPr>
          <w:b/>
          <w:spacing w:val="-2"/>
        </w:rPr>
        <w:t xml:space="preserve"> </w:t>
      </w:r>
      <w:r>
        <w:rPr>
          <w:b/>
        </w:rPr>
        <w:t>equal</w:t>
      </w:r>
      <w:r>
        <w:rPr>
          <w:b/>
          <w:spacing w:val="-3"/>
        </w:rPr>
        <w:t xml:space="preserve"> </w:t>
      </w:r>
      <w:r>
        <w:rPr>
          <w:b/>
        </w:rPr>
        <w:t>halves</w:t>
      </w:r>
      <w:r>
        <w:rPr>
          <w:b/>
          <w:spacing w:val="-2"/>
        </w:rPr>
        <w:t xml:space="preserve"> </w:t>
      </w:r>
      <w:r>
        <w:t>during</w:t>
      </w:r>
      <w:r>
        <w:rPr>
          <w:spacing w:val="-1"/>
        </w:rPr>
        <w:t xml:space="preserve"> </w:t>
      </w:r>
      <w:r>
        <w:t>every</w:t>
      </w:r>
      <w:r>
        <w:rPr>
          <w:spacing w:val="-3"/>
        </w:rPr>
        <w:t xml:space="preserve"> </w:t>
      </w:r>
      <w:r>
        <w:t xml:space="preserve">partition. </w:t>
      </w:r>
      <w:r>
        <w:rPr>
          <w:spacing w:val="-2"/>
        </w:rPr>
        <w:t>Example:</w:t>
      </w:r>
    </w:p>
    <w:p w14:paraId="44E11A96">
      <w:pPr>
        <w:pStyle w:val="6"/>
      </w:pPr>
      <w:r>
        <w:t>40</w:t>
      </w:r>
      <w:r>
        <w:rPr>
          <w:spacing w:val="-3"/>
        </w:rPr>
        <w:t xml:space="preserve"> </w:t>
      </w:r>
      <w:r>
        <w:t>20</w:t>
      </w:r>
      <w:r>
        <w:rPr>
          <w:spacing w:val="-1"/>
        </w:rPr>
        <w:t xml:space="preserve"> </w:t>
      </w:r>
      <w:r>
        <w:t>60</w:t>
      </w:r>
      <w:r>
        <w:rPr>
          <w:spacing w:val="-1"/>
        </w:rPr>
        <w:t xml:space="preserve"> </w:t>
      </w:r>
      <w:r>
        <w:t>10</w:t>
      </w:r>
      <w:r>
        <w:rPr>
          <w:spacing w:val="-1"/>
        </w:rPr>
        <w:t xml:space="preserve"> </w:t>
      </w:r>
      <w:r>
        <w:t>30</w:t>
      </w:r>
      <w:r>
        <w:rPr>
          <w:spacing w:val="-1"/>
        </w:rPr>
        <w:t xml:space="preserve"> </w:t>
      </w:r>
      <w:r>
        <w:t>50</w:t>
      </w:r>
      <w:r>
        <w:rPr>
          <w:spacing w:val="-1"/>
        </w:rPr>
        <w:t xml:space="preserve"> </w:t>
      </w:r>
      <w:r>
        <w:rPr>
          <w:spacing w:val="-5"/>
        </w:rPr>
        <w:t>70</w:t>
      </w:r>
    </w:p>
    <w:p w14:paraId="08926AF9">
      <w:pPr>
        <w:pStyle w:val="6"/>
      </w:pPr>
      <w:r>
        <w:t>If</w:t>
      </w:r>
      <w:r>
        <w:rPr>
          <w:spacing w:val="-2"/>
        </w:rPr>
        <w:t xml:space="preserve"> </w:t>
      </w:r>
      <w:r>
        <w:t>the</w:t>
      </w:r>
      <w:r>
        <w:rPr>
          <w:spacing w:val="-2"/>
        </w:rPr>
        <w:t xml:space="preserve"> </w:t>
      </w:r>
      <w:r>
        <w:t>pivot</w:t>
      </w:r>
      <w:r>
        <w:rPr>
          <w:spacing w:val="-2"/>
        </w:rPr>
        <w:t xml:space="preserve"> </w:t>
      </w:r>
      <w:r>
        <w:t>is</w:t>
      </w:r>
      <w:r>
        <w:rPr>
          <w:spacing w:val="-4"/>
        </w:rPr>
        <w:t xml:space="preserve"> </w:t>
      </w:r>
      <w:r>
        <w:t>chosen</w:t>
      </w:r>
      <w:r>
        <w:rPr>
          <w:spacing w:val="-3"/>
        </w:rPr>
        <w:t xml:space="preserve"> </w:t>
      </w:r>
      <w:r>
        <w:t>near</w:t>
      </w:r>
      <w:r>
        <w:rPr>
          <w:spacing w:val="-5"/>
        </w:rPr>
        <w:t xml:space="preserve"> </w:t>
      </w:r>
      <w:r>
        <w:t>the</w:t>
      </w:r>
      <w:r>
        <w:rPr>
          <w:spacing w:val="-2"/>
        </w:rPr>
        <w:t xml:space="preserve"> </w:t>
      </w:r>
      <w:r>
        <w:t>middle</w:t>
      </w:r>
      <w:r>
        <w:rPr>
          <w:spacing w:val="-2"/>
        </w:rPr>
        <w:t xml:space="preserve"> </w:t>
      </w:r>
      <w:r>
        <w:t>value,</w:t>
      </w:r>
      <w:r>
        <w:rPr>
          <w:spacing w:val="-2"/>
        </w:rPr>
        <w:t xml:space="preserve"> </w:t>
      </w:r>
      <w:r>
        <w:t>the</w:t>
      </w:r>
      <w:r>
        <w:rPr>
          <w:spacing w:val="-2"/>
        </w:rPr>
        <w:t xml:space="preserve"> </w:t>
      </w:r>
      <w:r>
        <w:t>array</w:t>
      </w:r>
      <w:r>
        <w:rPr>
          <w:spacing w:val="-3"/>
        </w:rPr>
        <w:t xml:space="preserve"> </w:t>
      </w:r>
      <w:r>
        <w:t>is</w:t>
      </w:r>
      <w:r>
        <w:rPr>
          <w:spacing w:val="-1"/>
        </w:rPr>
        <w:t xml:space="preserve"> </w:t>
      </w:r>
      <w:r>
        <w:t>split</w:t>
      </w:r>
      <w:r>
        <w:rPr>
          <w:spacing w:val="-3"/>
        </w:rPr>
        <w:t xml:space="preserve"> </w:t>
      </w:r>
      <w:r>
        <w:t>evenly.</w:t>
      </w:r>
      <w:r>
        <w:rPr>
          <w:spacing w:val="-2"/>
        </w:rPr>
        <w:t xml:space="preserve"> </w:t>
      </w:r>
      <w:r>
        <w:t>Each</w:t>
      </w:r>
      <w:r>
        <w:rPr>
          <w:spacing w:val="-2"/>
        </w:rPr>
        <w:t xml:space="preserve"> </w:t>
      </w:r>
      <w:r>
        <w:t>recursive</w:t>
      </w:r>
      <w:r>
        <w:rPr>
          <w:spacing w:val="-5"/>
        </w:rPr>
        <w:t xml:space="preserve"> </w:t>
      </w:r>
      <w:r>
        <w:t>call</w:t>
      </w:r>
      <w:r>
        <w:rPr>
          <w:spacing w:val="-2"/>
        </w:rPr>
        <w:t xml:space="preserve"> </w:t>
      </w:r>
      <w:r>
        <w:t>works</w:t>
      </w:r>
      <w:r>
        <w:rPr>
          <w:spacing w:val="-1"/>
        </w:rPr>
        <w:t xml:space="preserve"> </w:t>
      </w:r>
      <w:r>
        <w:t>on</w:t>
      </w:r>
      <w:r>
        <w:rPr>
          <w:spacing w:val="-3"/>
        </w:rPr>
        <w:t xml:space="preserve"> </w:t>
      </w:r>
      <w:r>
        <w:t>a</w:t>
      </w:r>
      <w:r>
        <w:rPr>
          <w:spacing w:val="-6"/>
        </w:rPr>
        <w:t xml:space="preserve"> </w:t>
      </w:r>
      <w:r>
        <w:t>much</w:t>
      </w:r>
      <w:r>
        <w:rPr>
          <w:spacing w:val="-2"/>
        </w:rPr>
        <w:t xml:space="preserve"> </w:t>
      </w:r>
      <w:r>
        <w:t>smaller portion of the array, reducing the total number of operations.</w:t>
      </w:r>
    </w:p>
    <w:p w14:paraId="19030620">
      <w:pPr>
        <w:pStyle w:val="6"/>
        <w:spacing w:after="0"/>
        <w:sectPr>
          <w:pgSz w:w="12240" w:h="15840"/>
          <w:pgMar w:top="1400" w:right="360" w:bottom="620" w:left="720" w:header="177" w:footer="431" w:gutter="0"/>
          <w:cols w:space="720" w:num="1"/>
        </w:sectPr>
      </w:pPr>
    </w:p>
    <w:p w14:paraId="2302043F">
      <w:pPr>
        <w:pStyle w:val="6"/>
        <w:spacing w:before="98"/>
      </w:pPr>
    </w:p>
    <w:p w14:paraId="11BA0EEF">
      <w:pPr>
        <w:pStyle w:val="8"/>
        <w:numPr>
          <w:ilvl w:val="0"/>
          <w:numId w:val="10"/>
        </w:numPr>
        <w:tabs>
          <w:tab w:val="left" w:pos="720"/>
        </w:tabs>
        <w:spacing w:before="0" w:after="0" w:line="240" w:lineRule="auto"/>
        <w:ind w:left="720" w:right="0" w:hanging="360"/>
        <w:jc w:val="left"/>
        <w:rPr>
          <w:b/>
          <w:sz w:val="22"/>
        </w:rPr>
      </w:pPr>
      <w:r>
        <w:rPr>
          <w:sz w:val="22"/>
        </w:rPr>
        <w:t>Number</w:t>
      </w:r>
      <w:r>
        <w:rPr>
          <w:spacing w:val="-4"/>
          <w:sz w:val="22"/>
        </w:rPr>
        <w:t xml:space="preserve"> </w:t>
      </w:r>
      <w:r>
        <w:rPr>
          <w:sz w:val="22"/>
        </w:rPr>
        <w:t>of</w:t>
      </w:r>
      <w:r>
        <w:rPr>
          <w:spacing w:val="-3"/>
          <w:sz w:val="22"/>
        </w:rPr>
        <w:t xml:space="preserve"> </w:t>
      </w:r>
      <w:r>
        <w:rPr>
          <w:sz w:val="22"/>
        </w:rPr>
        <w:t>recursive</w:t>
      </w:r>
      <w:r>
        <w:rPr>
          <w:spacing w:val="-4"/>
          <w:sz w:val="22"/>
        </w:rPr>
        <w:t xml:space="preserve"> </w:t>
      </w:r>
      <w:r>
        <w:rPr>
          <w:sz w:val="22"/>
        </w:rPr>
        <w:t>levels</w:t>
      </w:r>
      <w:r>
        <w:rPr>
          <w:spacing w:val="-3"/>
          <w:sz w:val="22"/>
        </w:rPr>
        <w:t xml:space="preserve"> </w:t>
      </w:r>
      <w:r>
        <w:rPr>
          <w:sz w:val="22"/>
        </w:rPr>
        <w:t>=</w:t>
      </w:r>
      <w:r>
        <w:rPr>
          <w:spacing w:val="-3"/>
          <w:sz w:val="22"/>
        </w:rPr>
        <w:t xml:space="preserve"> </w:t>
      </w:r>
      <w:r>
        <w:rPr>
          <w:b/>
          <w:sz w:val="22"/>
        </w:rPr>
        <w:t>log</w:t>
      </w:r>
      <w:r>
        <w:rPr>
          <w:b/>
          <w:spacing w:val="-3"/>
          <w:sz w:val="22"/>
        </w:rPr>
        <w:t xml:space="preserve"> </w:t>
      </w:r>
      <w:r>
        <w:rPr>
          <w:b/>
          <w:spacing w:val="-10"/>
          <w:sz w:val="22"/>
        </w:rPr>
        <w:t>n</w:t>
      </w:r>
    </w:p>
    <w:p w14:paraId="20E50D6E">
      <w:pPr>
        <w:pStyle w:val="8"/>
        <w:numPr>
          <w:ilvl w:val="0"/>
          <w:numId w:val="10"/>
        </w:numPr>
        <w:tabs>
          <w:tab w:val="left" w:pos="720"/>
        </w:tabs>
        <w:spacing w:before="2" w:after="0" w:line="257" w:lineRule="exact"/>
        <w:ind w:left="720" w:right="0" w:hanging="360"/>
        <w:jc w:val="left"/>
        <w:rPr>
          <w:b/>
          <w:sz w:val="22"/>
        </w:rPr>
      </w:pPr>
      <w:r>
        <w:rPr>
          <w:sz w:val="22"/>
        </w:rPr>
        <w:t>Work</w:t>
      </w:r>
      <w:r>
        <w:rPr>
          <w:spacing w:val="-3"/>
          <w:sz w:val="22"/>
        </w:rPr>
        <w:t xml:space="preserve"> </w:t>
      </w:r>
      <w:r>
        <w:rPr>
          <w:sz w:val="22"/>
        </w:rPr>
        <w:t>done</w:t>
      </w:r>
      <w:r>
        <w:rPr>
          <w:spacing w:val="-3"/>
          <w:sz w:val="22"/>
        </w:rPr>
        <w:t xml:space="preserve"> </w:t>
      </w:r>
      <w:r>
        <w:rPr>
          <w:sz w:val="22"/>
        </w:rPr>
        <w:t>at</w:t>
      </w:r>
      <w:r>
        <w:rPr>
          <w:spacing w:val="-3"/>
          <w:sz w:val="22"/>
        </w:rPr>
        <w:t xml:space="preserve"> </w:t>
      </w:r>
      <w:r>
        <w:rPr>
          <w:sz w:val="22"/>
        </w:rPr>
        <w:t>each</w:t>
      </w:r>
      <w:r>
        <w:rPr>
          <w:spacing w:val="-2"/>
          <w:sz w:val="22"/>
        </w:rPr>
        <w:t xml:space="preserve"> </w:t>
      </w:r>
      <w:r>
        <w:rPr>
          <w:sz w:val="22"/>
        </w:rPr>
        <w:t>level</w:t>
      </w:r>
      <w:r>
        <w:rPr>
          <w:spacing w:val="-3"/>
          <w:sz w:val="22"/>
        </w:rPr>
        <w:t xml:space="preserve"> </w:t>
      </w:r>
      <w:r>
        <w:rPr>
          <w:sz w:val="22"/>
        </w:rPr>
        <w:t>=</w:t>
      </w:r>
      <w:r>
        <w:rPr>
          <w:spacing w:val="-3"/>
          <w:sz w:val="22"/>
        </w:rPr>
        <w:t xml:space="preserve"> </w:t>
      </w:r>
      <w:r>
        <w:rPr>
          <w:b/>
          <w:spacing w:val="-10"/>
          <w:sz w:val="22"/>
        </w:rPr>
        <w:t>n</w:t>
      </w:r>
    </w:p>
    <w:p w14:paraId="3E30273F">
      <w:pPr>
        <w:pStyle w:val="8"/>
        <w:numPr>
          <w:ilvl w:val="0"/>
          <w:numId w:val="10"/>
        </w:numPr>
        <w:tabs>
          <w:tab w:val="left" w:pos="720"/>
        </w:tabs>
        <w:spacing w:before="0" w:after="0" w:line="257" w:lineRule="exact"/>
        <w:ind w:left="720" w:right="0" w:hanging="360"/>
        <w:jc w:val="left"/>
        <w:rPr>
          <w:b/>
          <w:sz w:val="22"/>
        </w:rPr>
      </w:pPr>
      <w:r>
        <w:rPr>
          <w:b/>
          <w:sz w:val="22"/>
        </w:rPr>
        <w:t>Time</w:t>
      </w:r>
      <w:r>
        <w:rPr>
          <w:b/>
          <w:spacing w:val="-9"/>
          <w:sz w:val="22"/>
        </w:rPr>
        <w:t xml:space="preserve"> </w:t>
      </w:r>
      <w:r>
        <w:rPr>
          <w:b/>
          <w:sz w:val="22"/>
        </w:rPr>
        <w:t>Complexity</w:t>
      </w:r>
      <w:r>
        <w:rPr>
          <w:b/>
          <w:spacing w:val="-6"/>
          <w:sz w:val="22"/>
        </w:rPr>
        <w:t xml:space="preserve"> </w:t>
      </w:r>
      <w:r>
        <w:rPr>
          <w:b/>
          <w:sz w:val="22"/>
        </w:rPr>
        <w:t>=</w:t>
      </w:r>
      <w:r>
        <w:rPr>
          <w:b/>
          <w:spacing w:val="-2"/>
          <w:sz w:val="22"/>
        </w:rPr>
        <w:t xml:space="preserve"> </w:t>
      </w:r>
      <w:r>
        <w:rPr>
          <w:b/>
          <w:sz w:val="22"/>
        </w:rPr>
        <w:t>O(n</w:t>
      </w:r>
      <w:r>
        <w:rPr>
          <w:b/>
          <w:spacing w:val="-2"/>
          <w:sz w:val="22"/>
        </w:rPr>
        <w:t xml:space="preserve"> </w:t>
      </w:r>
      <w:r>
        <w:rPr>
          <w:b/>
          <w:sz w:val="22"/>
        </w:rPr>
        <w:t>log</w:t>
      </w:r>
      <w:r>
        <w:rPr>
          <w:b/>
          <w:spacing w:val="-3"/>
          <w:sz w:val="22"/>
        </w:rPr>
        <w:t xml:space="preserve"> </w:t>
      </w:r>
      <w:r>
        <w:rPr>
          <w:b/>
          <w:spacing w:val="-5"/>
          <w:sz w:val="22"/>
        </w:rPr>
        <w:t>n)</w:t>
      </w:r>
    </w:p>
    <w:p w14:paraId="02CB95E1">
      <w:pPr>
        <w:pStyle w:val="6"/>
        <w:spacing w:before="1"/>
      </w:pPr>
      <w:r>
        <w:t>This</w:t>
      </w:r>
      <w:r>
        <w:rPr>
          <w:spacing w:val="-8"/>
        </w:rPr>
        <w:t xml:space="preserve"> </w:t>
      </w:r>
      <w:r>
        <w:t>is</w:t>
      </w:r>
      <w:r>
        <w:rPr>
          <w:spacing w:val="-2"/>
        </w:rPr>
        <w:t xml:space="preserve"> </w:t>
      </w:r>
      <w:r>
        <w:t>the</w:t>
      </w:r>
      <w:r>
        <w:rPr>
          <w:spacing w:val="-3"/>
        </w:rPr>
        <w:t xml:space="preserve"> </w:t>
      </w:r>
      <w:r>
        <w:t>ideal</w:t>
      </w:r>
      <w:r>
        <w:rPr>
          <w:spacing w:val="-3"/>
        </w:rPr>
        <w:t xml:space="preserve"> </w:t>
      </w:r>
      <w:r>
        <w:t>situation</w:t>
      </w:r>
      <w:r>
        <w:rPr>
          <w:spacing w:val="-7"/>
        </w:rPr>
        <w:t xml:space="preserve"> </w:t>
      </w:r>
      <w:r>
        <w:t>for</w:t>
      </w:r>
      <w:r>
        <w:rPr>
          <w:spacing w:val="-4"/>
        </w:rPr>
        <w:t xml:space="preserve"> </w:t>
      </w:r>
      <w:r>
        <w:t>Quick</w:t>
      </w:r>
      <w:r>
        <w:rPr>
          <w:spacing w:val="-5"/>
        </w:rPr>
        <w:t xml:space="preserve"> </w:t>
      </w:r>
      <w:r>
        <w:t>Sort</w:t>
      </w:r>
      <w:r>
        <w:rPr>
          <w:spacing w:val="-4"/>
        </w:rPr>
        <w:t xml:space="preserve"> </w:t>
      </w:r>
      <w:r>
        <w:t>and</w:t>
      </w:r>
      <w:r>
        <w:rPr>
          <w:spacing w:val="-4"/>
        </w:rPr>
        <w:t xml:space="preserve"> </w:t>
      </w:r>
      <w:r>
        <w:t>gives</w:t>
      </w:r>
      <w:r>
        <w:rPr>
          <w:spacing w:val="-2"/>
        </w:rPr>
        <w:t xml:space="preserve"> </w:t>
      </w:r>
      <w:r>
        <w:t>excellent</w:t>
      </w:r>
      <w:r>
        <w:rPr>
          <w:spacing w:val="-4"/>
        </w:rPr>
        <w:t xml:space="preserve"> </w:t>
      </w:r>
      <w:r>
        <w:rPr>
          <w:spacing w:val="-2"/>
        </w:rPr>
        <w:t>performance.</w:t>
      </w:r>
    </w:p>
    <w:p w14:paraId="4AD3B881">
      <w:pPr>
        <w:pStyle w:val="6"/>
      </w:pPr>
    </w:p>
    <w:p w14:paraId="2B6E997E">
      <w:pPr>
        <w:pStyle w:val="3"/>
        <w:spacing w:line="257" w:lineRule="exact"/>
      </w:pPr>
      <w:r>
        <w:t>Average</w:t>
      </w:r>
      <w:r>
        <w:rPr>
          <w:spacing w:val="-3"/>
        </w:rPr>
        <w:t xml:space="preserve"> </w:t>
      </w:r>
      <w:r>
        <w:t>Case</w:t>
      </w:r>
      <w:r>
        <w:rPr>
          <w:spacing w:val="-2"/>
        </w:rPr>
        <w:t xml:space="preserve"> </w:t>
      </w:r>
      <w:r>
        <w:t>–</w:t>
      </w:r>
      <w:r>
        <w:rPr>
          <w:spacing w:val="-3"/>
        </w:rPr>
        <w:t xml:space="preserve"> </w:t>
      </w:r>
      <w:r>
        <w:t>O(n</w:t>
      </w:r>
      <w:r>
        <w:rPr>
          <w:spacing w:val="-1"/>
        </w:rPr>
        <w:t xml:space="preserve"> </w:t>
      </w:r>
      <w:r>
        <w:t>log</w:t>
      </w:r>
      <w:r>
        <w:rPr>
          <w:spacing w:val="-5"/>
        </w:rPr>
        <w:t xml:space="preserve"> n)</w:t>
      </w:r>
    </w:p>
    <w:p w14:paraId="7C060FE4">
      <w:pPr>
        <w:pStyle w:val="6"/>
      </w:pPr>
      <w:r>
        <w:t>The</w:t>
      </w:r>
      <w:r>
        <w:rPr>
          <w:spacing w:val="-2"/>
        </w:rPr>
        <w:t xml:space="preserve"> </w:t>
      </w:r>
      <w:r>
        <w:t>average</w:t>
      </w:r>
      <w:r>
        <w:rPr>
          <w:spacing w:val="-2"/>
        </w:rPr>
        <w:t xml:space="preserve"> </w:t>
      </w:r>
      <w:r>
        <w:t>case</w:t>
      </w:r>
      <w:r>
        <w:rPr>
          <w:spacing w:val="-2"/>
        </w:rPr>
        <w:t xml:space="preserve"> </w:t>
      </w:r>
      <w:r>
        <w:t>occurs</w:t>
      </w:r>
      <w:r>
        <w:rPr>
          <w:spacing w:val="-4"/>
        </w:rPr>
        <w:t xml:space="preserve"> </w:t>
      </w:r>
      <w:r>
        <w:t>when</w:t>
      </w:r>
      <w:r>
        <w:rPr>
          <w:spacing w:val="-3"/>
        </w:rPr>
        <w:t xml:space="preserve"> </w:t>
      </w:r>
      <w:r>
        <w:t>the</w:t>
      </w:r>
      <w:r>
        <w:rPr>
          <w:spacing w:val="-2"/>
        </w:rPr>
        <w:t xml:space="preserve"> </w:t>
      </w:r>
      <w:r>
        <w:t>pivot</w:t>
      </w:r>
      <w:r>
        <w:rPr>
          <w:spacing w:val="-2"/>
        </w:rPr>
        <w:t xml:space="preserve"> </w:t>
      </w:r>
      <w:r>
        <w:t>divides</w:t>
      </w:r>
      <w:r>
        <w:rPr>
          <w:spacing w:val="-1"/>
        </w:rPr>
        <w:t xml:space="preserve"> </w:t>
      </w:r>
      <w:r>
        <w:t>the</w:t>
      </w:r>
      <w:r>
        <w:rPr>
          <w:spacing w:val="-2"/>
        </w:rPr>
        <w:t xml:space="preserve"> </w:t>
      </w:r>
      <w:r>
        <w:t>array</w:t>
      </w:r>
      <w:r>
        <w:rPr>
          <w:spacing w:val="-3"/>
        </w:rPr>
        <w:t xml:space="preserve"> </w:t>
      </w:r>
      <w:r>
        <w:t xml:space="preserve">into </w:t>
      </w:r>
      <w:r>
        <w:rPr>
          <w:b/>
        </w:rPr>
        <w:t>reasonably</w:t>
      </w:r>
      <w:r>
        <w:rPr>
          <w:b/>
          <w:spacing w:val="-2"/>
        </w:rPr>
        <w:t xml:space="preserve"> </w:t>
      </w:r>
      <w:r>
        <w:rPr>
          <w:b/>
        </w:rPr>
        <w:t>balanced</w:t>
      </w:r>
      <w:r>
        <w:rPr>
          <w:b/>
          <w:spacing w:val="-2"/>
        </w:rPr>
        <w:t xml:space="preserve"> </w:t>
      </w:r>
      <w:r>
        <w:t>parts,</w:t>
      </w:r>
      <w:r>
        <w:rPr>
          <w:spacing w:val="-2"/>
        </w:rPr>
        <w:t xml:space="preserve"> </w:t>
      </w:r>
      <w:r>
        <w:t>even</w:t>
      </w:r>
      <w:r>
        <w:rPr>
          <w:spacing w:val="-3"/>
        </w:rPr>
        <w:t xml:space="preserve"> </w:t>
      </w:r>
      <w:r>
        <w:t>if</w:t>
      </w:r>
      <w:r>
        <w:rPr>
          <w:spacing w:val="-2"/>
        </w:rPr>
        <w:t xml:space="preserve"> </w:t>
      </w:r>
      <w:r>
        <w:t>they</w:t>
      </w:r>
      <w:r>
        <w:rPr>
          <w:spacing w:val="-3"/>
        </w:rPr>
        <w:t xml:space="preserve"> </w:t>
      </w:r>
      <w:r>
        <w:t>are</w:t>
      </w:r>
      <w:r>
        <w:rPr>
          <w:spacing w:val="-3"/>
        </w:rPr>
        <w:t xml:space="preserve"> </w:t>
      </w:r>
      <w:r>
        <w:t>not</w:t>
      </w:r>
      <w:r>
        <w:rPr>
          <w:spacing w:val="-2"/>
        </w:rPr>
        <w:t xml:space="preserve"> </w:t>
      </w:r>
      <w:r>
        <w:t xml:space="preserve">exactly </w:t>
      </w:r>
      <w:r>
        <w:rPr>
          <w:spacing w:val="-2"/>
        </w:rPr>
        <w:t>equal.</w:t>
      </w:r>
    </w:p>
    <w:p w14:paraId="6CDD1B58">
      <w:pPr>
        <w:pStyle w:val="6"/>
      </w:pPr>
      <w:r>
        <w:rPr>
          <w:spacing w:val="-2"/>
        </w:rPr>
        <w:t>Example:</w:t>
      </w:r>
    </w:p>
    <w:p w14:paraId="3026528E">
      <w:pPr>
        <w:pStyle w:val="6"/>
        <w:spacing w:before="1" w:line="257" w:lineRule="exact"/>
      </w:pPr>
      <w:r>
        <w:t>35</w:t>
      </w:r>
      <w:r>
        <w:rPr>
          <w:spacing w:val="-3"/>
        </w:rPr>
        <w:t xml:space="preserve"> </w:t>
      </w:r>
      <w:r>
        <w:t>12</w:t>
      </w:r>
      <w:r>
        <w:rPr>
          <w:spacing w:val="-1"/>
        </w:rPr>
        <w:t xml:space="preserve"> </w:t>
      </w:r>
      <w:r>
        <w:t>48</w:t>
      </w:r>
      <w:r>
        <w:rPr>
          <w:spacing w:val="-1"/>
        </w:rPr>
        <w:t xml:space="preserve"> </w:t>
      </w:r>
      <w:r>
        <w:t>7</w:t>
      </w:r>
      <w:r>
        <w:rPr>
          <w:spacing w:val="-1"/>
        </w:rPr>
        <w:t xml:space="preserve"> </w:t>
      </w:r>
      <w:r>
        <w:t>25</w:t>
      </w:r>
      <w:r>
        <w:rPr>
          <w:spacing w:val="-1"/>
        </w:rPr>
        <w:t xml:space="preserve"> </w:t>
      </w:r>
      <w:r>
        <w:t xml:space="preserve">56 </w:t>
      </w:r>
      <w:r>
        <w:rPr>
          <w:spacing w:val="-5"/>
        </w:rPr>
        <w:t>18</w:t>
      </w:r>
    </w:p>
    <w:p w14:paraId="30B30CFF">
      <w:pPr>
        <w:pStyle w:val="6"/>
      </w:pPr>
      <w:r>
        <w:t>Most</w:t>
      </w:r>
      <w:r>
        <w:rPr>
          <w:spacing w:val="-3"/>
        </w:rPr>
        <w:t xml:space="preserve"> </w:t>
      </w:r>
      <w:r>
        <w:t>real-world</w:t>
      </w:r>
      <w:r>
        <w:rPr>
          <w:spacing w:val="-2"/>
        </w:rPr>
        <w:t xml:space="preserve"> </w:t>
      </w:r>
      <w:r>
        <w:t>datasets</w:t>
      </w:r>
      <w:r>
        <w:rPr>
          <w:spacing w:val="-4"/>
        </w:rPr>
        <w:t xml:space="preserve"> </w:t>
      </w:r>
      <w:r>
        <w:t>produce</w:t>
      </w:r>
      <w:r>
        <w:rPr>
          <w:spacing w:val="-2"/>
        </w:rPr>
        <w:t xml:space="preserve"> </w:t>
      </w:r>
      <w:r>
        <w:t>partitions</w:t>
      </w:r>
      <w:r>
        <w:rPr>
          <w:spacing w:val="-1"/>
        </w:rPr>
        <w:t xml:space="preserve"> </w:t>
      </w:r>
      <w:r>
        <w:t>that</w:t>
      </w:r>
      <w:r>
        <w:rPr>
          <w:spacing w:val="-3"/>
        </w:rPr>
        <w:t xml:space="preserve"> </w:t>
      </w:r>
      <w:r>
        <w:t>are</w:t>
      </w:r>
      <w:r>
        <w:rPr>
          <w:spacing w:val="-2"/>
        </w:rPr>
        <w:t xml:space="preserve"> </w:t>
      </w:r>
      <w:r>
        <w:t>fairly</w:t>
      </w:r>
      <w:r>
        <w:rPr>
          <w:spacing w:val="-3"/>
        </w:rPr>
        <w:t xml:space="preserve"> </w:t>
      </w:r>
      <w:r>
        <w:t>balanced.</w:t>
      </w:r>
      <w:r>
        <w:rPr>
          <w:spacing w:val="-5"/>
        </w:rPr>
        <w:t xml:space="preserve"> </w:t>
      </w:r>
      <w:r>
        <w:t>The</w:t>
      </w:r>
      <w:r>
        <w:rPr>
          <w:spacing w:val="-2"/>
        </w:rPr>
        <w:t xml:space="preserve"> </w:t>
      </w:r>
      <w:r>
        <w:t>algorithm</w:t>
      </w:r>
      <w:r>
        <w:rPr>
          <w:spacing w:val="-1"/>
        </w:rPr>
        <w:t xml:space="preserve"> </w:t>
      </w:r>
      <w:r>
        <w:t>recursively</w:t>
      </w:r>
      <w:r>
        <w:rPr>
          <w:spacing w:val="-6"/>
        </w:rPr>
        <w:t xml:space="preserve"> </w:t>
      </w:r>
      <w:r>
        <w:t>sorts</w:t>
      </w:r>
      <w:r>
        <w:rPr>
          <w:spacing w:val="-1"/>
        </w:rPr>
        <w:t xml:space="preserve"> </w:t>
      </w:r>
      <w:r>
        <w:t>the</w:t>
      </w:r>
      <w:r>
        <w:rPr>
          <w:spacing w:val="-2"/>
        </w:rPr>
        <w:t xml:space="preserve"> </w:t>
      </w:r>
      <w:r>
        <w:t>left</w:t>
      </w:r>
      <w:r>
        <w:rPr>
          <w:spacing w:val="-2"/>
        </w:rPr>
        <w:t xml:space="preserve"> </w:t>
      </w:r>
      <w:r>
        <w:t>and</w:t>
      </w:r>
      <w:r>
        <w:rPr>
          <w:spacing w:val="-3"/>
        </w:rPr>
        <w:t xml:space="preserve"> </w:t>
      </w:r>
      <w:r>
        <w:t>right subarrays, resulting in efficient performance.</w:t>
      </w:r>
    </w:p>
    <w:p w14:paraId="39429D7F">
      <w:pPr>
        <w:pStyle w:val="8"/>
        <w:numPr>
          <w:ilvl w:val="0"/>
          <w:numId w:val="10"/>
        </w:numPr>
        <w:tabs>
          <w:tab w:val="left" w:pos="720"/>
        </w:tabs>
        <w:spacing w:before="0" w:after="0" w:line="257" w:lineRule="exact"/>
        <w:ind w:left="720" w:right="0" w:hanging="360"/>
        <w:jc w:val="left"/>
        <w:rPr>
          <w:sz w:val="22"/>
        </w:rPr>
      </w:pPr>
      <w:r>
        <w:rPr>
          <w:sz w:val="22"/>
        </w:rPr>
        <w:t>Average</w:t>
      </w:r>
      <w:r>
        <w:rPr>
          <w:spacing w:val="-4"/>
          <w:sz w:val="22"/>
        </w:rPr>
        <w:t xml:space="preserve"> </w:t>
      </w:r>
      <w:r>
        <w:rPr>
          <w:sz w:val="22"/>
        </w:rPr>
        <w:t>partition</w:t>
      </w:r>
      <w:r>
        <w:rPr>
          <w:spacing w:val="-5"/>
          <w:sz w:val="22"/>
        </w:rPr>
        <w:t xml:space="preserve"> </w:t>
      </w:r>
      <w:r>
        <w:rPr>
          <w:sz w:val="22"/>
        </w:rPr>
        <w:t>size</w:t>
      </w:r>
      <w:r>
        <w:rPr>
          <w:spacing w:val="-7"/>
          <w:sz w:val="22"/>
        </w:rPr>
        <w:t xml:space="preserve"> </w:t>
      </w:r>
      <w:r>
        <w:rPr>
          <w:sz w:val="22"/>
        </w:rPr>
        <w:t>is</w:t>
      </w:r>
      <w:r>
        <w:rPr>
          <w:spacing w:val="-2"/>
          <w:sz w:val="22"/>
        </w:rPr>
        <w:t xml:space="preserve"> balanced.</w:t>
      </w:r>
    </w:p>
    <w:p w14:paraId="4529119E">
      <w:pPr>
        <w:pStyle w:val="8"/>
        <w:numPr>
          <w:ilvl w:val="0"/>
          <w:numId w:val="10"/>
        </w:numPr>
        <w:tabs>
          <w:tab w:val="left" w:pos="720"/>
        </w:tabs>
        <w:spacing w:before="0" w:after="0" w:line="257" w:lineRule="exact"/>
        <w:ind w:left="720" w:right="0" w:hanging="360"/>
        <w:jc w:val="left"/>
        <w:rPr>
          <w:sz w:val="22"/>
        </w:rPr>
      </w:pPr>
      <w:r>
        <w:rPr>
          <w:sz w:val="22"/>
        </w:rPr>
        <w:t>Total</w:t>
      </w:r>
      <w:r>
        <w:rPr>
          <w:spacing w:val="-7"/>
          <w:sz w:val="22"/>
        </w:rPr>
        <w:t xml:space="preserve"> </w:t>
      </w:r>
      <w:r>
        <w:rPr>
          <w:sz w:val="22"/>
        </w:rPr>
        <w:t>comparisons</w:t>
      </w:r>
      <w:r>
        <w:rPr>
          <w:spacing w:val="-3"/>
          <w:sz w:val="22"/>
        </w:rPr>
        <w:t xml:space="preserve"> </w:t>
      </w:r>
      <w:r>
        <w:rPr>
          <w:sz w:val="22"/>
        </w:rPr>
        <w:t>are</w:t>
      </w:r>
      <w:r>
        <w:rPr>
          <w:spacing w:val="-3"/>
          <w:sz w:val="22"/>
        </w:rPr>
        <w:t xml:space="preserve"> </w:t>
      </w:r>
      <w:r>
        <w:rPr>
          <w:sz w:val="22"/>
        </w:rPr>
        <w:t>proportional</w:t>
      </w:r>
      <w:r>
        <w:rPr>
          <w:spacing w:val="-4"/>
          <w:sz w:val="22"/>
        </w:rPr>
        <w:t xml:space="preserve"> </w:t>
      </w:r>
      <w:r>
        <w:rPr>
          <w:sz w:val="22"/>
        </w:rPr>
        <w:t>to</w:t>
      </w:r>
      <w:r>
        <w:rPr>
          <w:spacing w:val="-2"/>
          <w:sz w:val="22"/>
        </w:rPr>
        <w:t xml:space="preserve"> </w:t>
      </w:r>
      <w:r>
        <w:rPr>
          <w:b/>
          <w:sz w:val="22"/>
        </w:rPr>
        <w:t>n</w:t>
      </w:r>
      <w:r>
        <w:rPr>
          <w:b/>
          <w:spacing w:val="-2"/>
          <w:sz w:val="22"/>
        </w:rPr>
        <w:t xml:space="preserve"> </w:t>
      </w:r>
      <w:r>
        <w:rPr>
          <w:b/>
          <w:sz w:val="22"/>
        </w:rPr>
        <w:t>log</w:t>
      </w:r>
      <w:r>
        <w:rPr>
          <w:b/>
          <w:spacing w:val="-6"/>
          <w:sz w:val="22"/>
        </w:rPr>
        <w:t xml:space="preserve"> </w:t>
      </w:r>
      <w:r>
        <w:rPr>
          <w:b/>
          <w:spacing w:val="-5"/>
          <w:sz w:val="22"/>
        </w:rPr>
        <w:t>n</w:t>
      </w:r>
      <w:r>
        <w:rPr>
          <w:spacing w:val="-5"/>
          <w:sz w:val="22"/>
        </w:rPr>
        <w:t>.</w:t>
      </w:r>
    </w:p>
    <w:p w14:paraId="73DFB088">
      <w:pPr>
        <w:pStyle w:val="8"/>
        <w:numPr>
          <w:ilvl w:val="0"/>
          <w:numId w:val="10"/>
        </w:numPr>
        <w:tabs>
          <w:tab w:val="left" w:pos="720"/>
        </w:tabs>
        <w:spacing w:before="2" w:after="0" w:line="257" w:lineRule="exact"/>
        <w:ind w:left="720" w:right="0" w:hanging="360"/>
        <w:jc w:val="left"/>
        <w:rPr>
          <w:b/>
          <w:sz w:val="22"/>
        </w:rPr>
      </w:pPr>
      <w:r>
        <w:rPr>
          <w:b/>
          <w:sz w:val="22"/>
        </w:rPr>
        <w:t>Time</w:t>
      </w:r>
      <w:r>
        <w:rPr>
          <w:b/>
          <w:spacing w:val="-9"/>
          <w:sz w:val="22"/>
        </w:rPr>
        <w:t xml:space="preserve"> </w:t>
      </w:r>
      <w:r>
        <w:rPr>
          <w:b/>
          <w:sz w:val="22"/>
        </w:rPr>
        <w:t>Complexity</w:t>
      </w:r>
      <w:r>
        <w:rPr>
          <w:b/>
          <w:spacing w:val="-6"/>
          <w:sz w:val="22"/>
        </w:rPr>
        <w:t xml:space="preserve"> </w:t>
      </w:r>
      <w:r>
        <w:rPr>
          <w:b/>
          <w:sz w:val="22"/>
        </w:rPr>
        <w:t>=</w:t>
      </w:r>
      <w:r>
        <w:rPr>
          <w:b/>
          <w:spacing w:val="-2"/>
          <w:sz w:val="22"/>
        </w:rPr>
        <w:t xml:space="preserve"> </w:t>
      </w:r>
      <w:r>
        <w:rPr>
          <w:b/>
          <w:sz w:val="22"/>
        </w:rPr>
        <w:t>O(n</w:t>
      </w:r>
      <w:r>
        <w:rPr>
          <w:b/>
          <w:spacing w:val="-2"/>
          <w:sz w:val="22"/>
        </w:rPr>
        <w:t xml:space="preserve"> </w:t>
      </w:r>
      <w:r>
        <w:rPr>
          <w:b/>
          <w:sz w:val="22"/>
        </w:rPr>
        <w:t>log</w:t>
      </w:r>
      <w:r>
        <w:rPr>
          <w:b/>
          <w:spacing w:val="-3"/>
          <w:sz w:val="22"/>
        </w:rPr>
        <w:t xml:space="preserve"> </w:t>
      </w:r>
      <w:r>
        <w:rPr>
          <w:b/>
          <w:spacing w:val="-5"/>
          <w:sz w:val="22"/>
        </w:rPr>
        <w:t>n)</w:t>
      </w:r>
    </w:p>
    <w:p w14:paraId="6D25A8CC">
      <w:pPr>
        <w:pStyle w:val="6"/>
        <w:spacing w:line="257" w:lineRule="exact"/>
      </w:pPr>
      <w:r>
        <w:t>This</w:t>
      </w:r>
      <w:r>
        <w:rPr>
          <w:spacing w:val="-7"/>
        </w:rPr>
        <w:t xml:space="preserve"> </w:t>
      </w:r>
      <w:r>
        <w:t>is</w:t>
      </w:r>
      <w:r>
        <w:rPr>
          <w:spacing w:val="-2"/>
        </w:rPr>
        <w:t xml:space="preserve"> </w:t>
      </w:r>
      <w:r>
        <w:t>why</w:t>
      </w:r>
      <w:r>
        <w:rPr>
          <w:spacing w:val="-3"/>
        </w:rPr>
        <w:t xml:space="preserve"> </w:t>
      </w:r>
      <w:r>
        <w:t>Quick</w:t>
      </w:r>
      <w:r>
        <w:rPr>
          <w:spacing w:val="-5"/>
        </w:rPr>
        <w:t xml:space="preserve"> </w:t>
      </w:r>
      <w:r>
        <w:t>Sort</w:t>
      </w:r>
      <w:r>
        <w:rPr>
          <w:spacing w:val="-6"/>
        </w:rPr>
        <w:t xml:space="preserve"> </w:t>
      </w:r>
      <w:r>
        <w:t>is</w:t>
      </w:r>
      <w:r>
        <w:rPr>
          <w:spacing w:val="-4"/>
        </w:rPr>
        <w:t xml:space="preserve"> </w:t>
      </w:r>
      <w:r>
        <w:t>one</w:t>
      </w:r>
      <w:r>
        <w:rPr>
          <w:spacing w:val="-4"/>
        </w:rPr>
        <w:t xml:space="preserve"> </w:t>
      </w:r>
      <w:r>
        <w:t>of</w:t>
      </w:r>
      <w:r>
        <w:rPr>
          <w:spacing w:val="-2"/>
        </w:rPr>
        <w:t xml:space="preserve"> </w:t>
      </w:r>
      <w:r>
        <w:t>the</w:t>
      </w:r>
      <w:r>
        <w:rPr>
          <w:spacing w:val="-3"/>
        </w:rPr>
        <w:t xml:space="preserve"> </w:t>
      </w:r>
      <w:r>
        <w:t>fastest</w:t>
      </w:r>
      <w:r>
        <w:rPr>
          <w:spacing w:val="-6"/>
        </w:rPr>
        <w:t xml:space="preserve"> </w:t>
      </w:r>
      <w:r>
        <w:t>sorting</w:t>
      </w:r>
      <w:r>
        <w:rPr>
          <w:spacing w:val="-5"/>
        </w:rPr>
        <w:t xml:space="preserve"> </w:t>
      </w:r>
      <w:r>
        <w:t>algorithms</w:t>
      </w:r>
      <w:r>
        <w:rPr>
          <w:spacing w:val="-1"/>
        </w:rPr>
        <w:t xml:space="preserve"> </w:t>
      </w:r>
      <w:r>
        <w:t>in</w:t>
      </w:r>
      <w:r>
        <w:rPr>
          <w:spacing w:val="-4"/>
        </w:rPr>
        <w:t xml:space="preserve"> </w:t>
      </w:r>
      <w:r>
        <w:t>practical</w:t>
      </w:r>
      <w:r>
        <w:rPr>
          <w:spacing w:val="-2"/>
        </w:rPr>
        <w:t xml:space="preserve"> applications.</w:t>
      </w:r>
    </w:p>
    <w:p w14:paraId="498C3E8D">
      <w:pPr>
        <w:pStyle w:val="6"/>
      </w:pPr>
    </w:p>
    <w:p w14:paraId="7CEFC370">
      <w:pPr>
        <w:spacing w:before="0"/>
        <w:ind w:left="0" w:right="0" w:firstLine="0"/>
        <w:jc w:val="left"/>
        <w:rPr>
          <w:b/>
          <w:sz w:val="22"/>
        </w:rPr>
      </w:pPr>
      <w:r>
        <w:rPr>
          <w:b/>
          <w:sz w:val="22"/>
        </w:rPr>
        <w:t>Worst</w:t>
      </w:r>
      <w:r>
        <w:rPr>
          <w:b/>
          <w:spacing w:val="-4"/>
          <w:sz w:val="22"/>
        </w:rPr>
        <w:t xml:space="preserve"> </w:t>
      </w:r>
      <w:r>
        <w:rPr>
          <w:b/>
          <w:sz w:val="22"/>
        </w:rPr>
        <w:t>Case</w:t>
      </w:r>
      <w:r>
        <w:rPr>
          <w:b/>
          <w:spacing w:val="-2"/>
          <w:sz w:val="22"/>
        </w:rPr>
        <w:t xml:space="preserve"> </w:t>
      </w:r>
      <w:r>
        <w:rPr>
          <w:b/>
          <w:sz w:val="22"/>
        </w:rPr>
        <w:t>–</w:t>
      </w:r>
      <w:r>
        <w:rPr>
          <w:b/>
          <w:spacing w:val="-2"/>
          <w:sz w:val="22"/>
        </w:rPr>
        <w:t xml:space="preserve"> </w:t>
      </w:r>
      <w:r>
        <w:rPr>
          <w:b/>
          <w:spacing w:val="-4"/>
          <w:sz w:val="22"/>
        </w:rPr>
        <w:t>O(n²)</w:t>
      </w:r>
    </w:p>
    <w:p w14:paraId="455164C3">
      <w:pPr>
        <w:spacing w:before="1"/>
        <w:ind w:left="0" w:right="156" w:firstLine="0"/>
        <w:jc w:val="left"/>
        <w:rPr>
          <w:sz w:val="22"/>
        </w:rPr>
      </w:pPr>
      <w:r>
        <w:rPr>
          <w:sz w:val="22"/>
        </w:rPr>
        <w:t>The</w:t>
      </w:r>
      <w:r>
        <w:rPr>
          <w:spacing w:val="-2"/>
          <w:sz w:val="22"/>
        </w:rPr>
        <w:t xml:space="preserve"> </w:t>
      </w:r>
      <w:r>
        <w:rPr>
          <w:sz w:val="22"/>
        </w:rPr>
        <w:t>worst</w:t>
      </w:r>
      <w:r>
        <w:rPr>
          <w:spacing w:val="-6"/>
          <w:sz w:val="22"/>
        </w:rPr>
        <w:t xml:space="preserve"> </w:t>
      </w:r>
      <w:r>
        <w:rPr>
          <w:sz w:val="22"/>
        </w:rPr>
        <w:t>case</w:t>
      </w:r>
      <w:r>
        <w:rPr>
          <w:spacing w:val="-2"/>
          <w:sz w:val="22"/>
        </w:rPr>
        <w:t xml:space="preserve"> </w:t>
      </w:r>
      <w:r>
        <w:rPr>
          <w:sz w:val="22"/>
        </w:rPr>
        <w:t>occurs</w:t>
      </w:r>
      <w:r>
        <w:rPr>
          <w:spacing w:val="-1"/>
          <w:sz w:val="22"/>
        </w:rPr>
        <w:t xml:space="preserve"> </w:t>
      </w:r>
      <w:r>
        <w:rPr>
          <w:sz w:val="22"/>
        </w:rPr>
        <w:t>when</w:t>
      </w:r>
      <w:r>
        <w:rPr>
          <w:spacing w:val="-3"/>
          <w:sz w:val="22"/>
        </w:rPr>
        <w:t xml:space="preserve"> </w:t>
      </w:r>
      <w:r>
        <w:rPr>
          <w:sz w:val="22"/>
        </w:rPr>
        <w:t>the</w:t>
      </w:r>
      <w:r>
        <w:rPr>
          <w:spacing w:val="-2"/>
          <w:sz w:val="22"/>
        </w:rPr>
        <w:t xml:space="preserve"> </w:t>
      </w:r>
      <w:r>
        <w:rPr>
          <w:sz w:val="22"/>
        </w:rPr>
        <w:t>pivot</w:t>
      </w:r>
      <w:r>
        <w:rPr>
          <w:spacing w:val="-3"/>
          <w:sz w:val="22"/>
        </w:rPr>
        <w:t xml:space="preserve"> </w:t>
      </w:r>
      <w:r>
        <w:rPr>
          <w:sz w:val="22"/>
        </w:rPr>
        <w:t>is</w:t>
      </w:r>
      <w:r>
        <w:rPr>
          <w:spacing w:val="-1"/>
          <w:sz w:val="22"/>
        </w:rPr>
        <w:t xml:space="preserve"> </w:t>
      </w:r>
      <w:r>
        <w:rPr>
          <w:sz w:val="22"/>
        </w:rPr>
        <w:t>always</w:t>
      </w:r>
      <w:r>
        <w:rPr>
          <w:spacing w:val="-1"/>
          <w:sz w:val="22"/>
        </w:rPr>
        <w:t xml:space="preserve"> </w:t>
      </w:r>
      <w:r>
        <w:rPr>
          <w:sz w:val="22"/>
        </w:rPr>
        <w:t>the</w:t>
      </w:r>
      <w:r>
        <w:rPr>
          <w:spacing w:val="-2"/>
          <w:sz w:val="22"/>
        </w:rPr>
        <w:t xml:space="preserve"> </w:t>
      </w:r>
      <w:r>
        <w:rPr>
          <w:b/>
          <w:sz w:val="22"/>
        </w:rPr>
        <w:t>smallest</w:t>
      </w:r>
      <w:r>
        <w:rPr>
          <w:b/>
          <w:spacing w:val="-2"/>
          <w:sz w:val="22"/>
        </w:rPr>
        <w:t xml:space="preserve"> </w:t>
      </w:r>
      <w:r>
        <w:rPr>
          <w:b/>
          <w:sz w:val="22"/>
        </w:rPr>
        <w:t>or</w:t>
      </w:r>
      <w:r>
        <w:rPr>
          <w:b/>
          <w:spacing w:val="-3"/>
          <w:sz w:val="22"/>
        </w:rPr>
        <w:t xml:space="preserve"> </w:t>
      </w:r>
      <w:r>
        <w:rPr>
          <w:b/>
          <w:sz w:val="22"/>
        </w:rPr>
        <w:t>largest</w:t>
      </w:r>
      <w:r>
        <w:rPr>
          <w:b/>
          <w:spacing w:val="-2"/>
          <w:sz w:val="22"/>
        </w:rPr>
        <w:t xml:space="preserve"> </w:t>
      </w:r>
      <w:r>
        <w:rPr>
          <w:b/>
          <w:sz w:val="22"/>
        </w:rPr>
        <w:t>element</w:t>
      </w:r>
      <w:r>
        <w:rPr>
          <w:sz w:val="22"/>
        </w:rPr>
        <w:t>,</w:t>
      </w:r>
      <w:r>
        <w:rPr>
          <w:spacing w:val="-2"/>
          <w:sz w:val="22"/>
        </w:rPr>
        <w:t xml:space="preserve"> </w:t>
      </w:r>
      <w:r>
        <w:rPr>
          <w:sz w:val="22"/>
        </w:rPr>
        <w:t>causing</w:t>
      </w:r>
      <w:r>
        <w:rPr>
          <w:spacing w:val="-4"/>
          <w:sz w:val="22"/>
        </w:rPr>
        <w:t xml:space="preserve"> </w:t>
      </w:r>
      <w:r>
        <w:rPr>
          <w:sz w:val="22"/>
        </w:rPr>
        <w:t>highly</w:t>
      </w:r>
      <w:r>
        <w:rPr>
          <w:spacing w:val="-3"/>
          <w:sz w:val="22"/>
        </w:rPr>
        <w:t xml:space="preserve"> </w:t>
      </w:r>
      <w:r>
        <w:rPr>
          <w:sz w:val="22"/>
        </w:rPr>
        <w:t xml:space="preserve">unbalanced </w:t>
      </w:r>
      <w:r>
        <w:rPr>
          <w:spacing w:val="-2"/>
          <w:sz w:val="22"/>
        </w:rPr>
        <w:t>partitions.</w:t>
      </w:r>
    </w:p>
    <w:p w14:paraId="5B73B064">
      <w:pPr>
        <w:pStyle w:val="6"/>
        <w:spacing w:line="257" w:lineRule="exact"/>
      </w:pPr>
      <w:r>
        <w:rPr>
          <w:spacing w:val="-2"/>
        </w:rPr>
        <w:t>Example:</w:t>
      </w:r>
    </w:p>
    <w:p w14:paraId="3175D533">
      <w:pPr>
        <w:pStyle w:val="6"/>
        <w:spacing w:line="257" w:lineRule="exact"/>
      </w:pPr>
      <w:r>
        <w:t>1 2</w:t>
      </w:r>
      <w:r>
        <w:rPr>
          <w:spacing w:val="-1"/>
        </w:rPr>
        <w:t xml:space="preserve"> </w:t>
      </w:r>
      <w:r>
        <w:t>3 4</w:t>
      </w:r>
      <w:r>
        <w:rPr>
          <w:spacing w:val="-1"/>
        </w:rPr>
        <w:t xml:space="preserve"> </w:t>
      </w:r>
      <w:r>
        <w:t>5 6</w:t>
      </w:r>
      <w:r>
        <w:rPr>
          <w:spacing w:val="-1"/>
        </w:rPr>
        <w:t xml:space="preserve"> </w:t>
      </w:r>
      <w:r>
        <w:rPr>
          <w:spacing w:val="-10"/>
        </w:rPr>
        <w:t>7</w:t>
      </w:r>
    </w:p>
    <w:p w14:paraId="70460CD0">
      <w:pPr>
        <w:pStyle w:val="6"/>
        <w:spacing w:before="1" w:line="257" w:lineRule="exact"/>
      </w:pPr>
      <w:r>
        <w:rPr>
          <w:spacing w:val="-5"/>
        </w:rPr>
        <w:t>or</w:t>
      </w:r>
    </w:p>
    <w:p w14:paraId="44721F82">
      <w:pPr>
        <w:pStyle w:val="6"/>
        <w:spacing w:line="257" w:lineRule="exact"/>
      </w:pPr>
      <w:r>
        <w:t>7 6</w:t>
      </w:r>
      <w:r>
        <w:rPr>
          <w:spacing w:val="-1"/>
        </w:rPr>
        <w:t xml:space="preserve"> </w:t>
      </w:r>
      <w:r>
        <w:t>5 4</w:t>
      </w:r>
      <w:r>
        <w:rPr>
          <w:spacing w:val="-1"/>
        </w:rPr>
        <w:t xml:space="preserve"> </w:t>
      </w:r>
      <w:r>
        <w:t>3 2</w:t>
      </w:r>
      <w:r>
        <w:rPr>
          <w:spacing w:val="-1"/>
        </w:rPr>
        <w:t xml:space="preserve"> </w:t>
      </w:r>
      <w:r>
        <w:rPr>
          <w:spacing w:val="-10"/>
        </w:rPr>
        <w:t>1</w:t>
      </w:r>
    </w:p>
    <w:p w14:paraId="7BA6CEDD">
      <w:pPr>
        <w:pStyle w:val="6"/>
        <w:spacing w:before="2"/>
        <w:ind w:right="19"/>
      </w:pPr>
      <w:r>
        <w:t>If the first or last element is always chosen as the pivot in these cases, one partition contains only one element while the</w:t>
      </w:r>
      <w:r>
        <w:rPr>
          <w:spacing w:val="-3"/>
        </w:rPr>
        <w:t xml:space="preserve"> </w:t>
      </w:r>
      <w:r>
        <w:t>other</w:t>
      </w:r>
      <w:r>
        <w:rPr>
          <w:spacing w:val="-3"/>
        </w:rPr>
        <w:t xml:space="preserve"> </w:t>
      </w:r>
      <w:r>
        <w:t>contains</w:t>
      </w:r>
      <w:r>
        <w:rPr>
          <w:spacing w:val="-2"/>
        </w:rPr>
        <w:t xml:space="preserve"> </w:t>
      </w:r>
      <w:r>
        <w:t>all</w:t>
      </w:r>
      <w:r>
        <w:rPr>
          <w:spacing w:val="-3"/>
        </w:rPr>
        <w:t xml:space="preserve"> </w:t>
      </w:r>
      <w:r>
        <w:t>remaining</w:t>
      </w:r>
      <w:r>
        <w:rPr>
          <w:spacing w:val="-2"/>
        </w:rPr>
        <w:t xml:space="preserve"> </w:t>
      </w:r>
      <w:r>
        <w:t>elements.</w:t>
      </w:r>
      <w:r>
        <w:rPr>
          <w:spacing w:val="-3"/>
        </w:rPr>
        <w:t xml:space="preserve"> </w:t>
      </w:r>
      <w:r>
        <w:t>This</w:t>
      </w:r>
      <w:r>
        <w:rPr>
          <w:spacing w:val="-2"/>
        </w:rPr>
        <w:t xml:space="preserve"> </w:t>
      </w:r>
      <w:r>
        <w:t>results</w:t>
      </w:r>
      <w:r>
        <w:rPr>
          <w:spacing w:val="-3"/>
        </w:rPr>
        <w:t xml:space="preserve"> </w:t>
      </w:r>
      <w:r>
        <w:t>in</w:t>
      </w:r>
      <w:r>
        <w:rPr>
          <w:spacing w:val="-4"/>
        </w:rPr>
        <w:t xml:space="preserve"> </w:t>
      </w:r>
      <w:r>
        <w:t>a</w:t>
      </w:r>
      <w:r>
        <w:rPr>
          <w:spacing w:val="-3"/>
        </w:rPr>
        <w:t xml:space="preserve"> </w:t>
      </w:r>
      <w:r>
        <w:t>recursion</w:t>
      </w:r>
      <w:r>
        <w:rPr>
          <w:spacing w:val="-4"/>
        </w:rPr>
        <w:t xml:space="preserve"> </w:t>
      </w:r>
      <w:r>
        <w:t>depth</w:t>
      </w:r>
      <w:r>
        <w:rPr>
          <w:spacing w:val="-3"/>
        </w:rPr>
        <w:t xml:space="preserve"> </w:t>
      </w:r>
      <w:r>
        <w:t xml:space="preserve">of </w:t>
      </w:r>
      <w:r>
        <w:rPr>
          <w:b/>
        </w:rPr>
        <w:t>n</w:t>
      </w:r>
      <w:r>
        <w:rPr>
          <w:b/>
          <w:spacing w:val="-3"/>
        </w:rPr>
        <w:t xml:space="preserve"> </w:t>
      </w:r>
      <w:r>
        <w:t>and</w:t>
      </w:r>
      <w:r>
        <w:rPr>
          <w:spacing w:val="-4"/>
        </w:rPr>
        <w:t xml:space="preserve"> </w:t>
      </w:r>
      <w:r>
        <w:t>significantly</w:t>
      </w:r>
      <w:r>
        <w:rPr>
          <w:spacing w:val="-4"/>
        </w:rPr>
        <w:t xml:space="preserve"> </w:t>
      </w:r>
      <w:r>
        <w:t>increases</w:t>
      </w:r>
      <w:r>
        <w:rPr>
          <w:spacing w:val="-2"/>
        </w:rPr>
        <w:t xml:space="preserve"> </w:t>
      </w:r>
      <w:r>
        <w:t>the</w:t>
      </w:r>
      <w:r>
        <w:rPr>
          <w:spacing w:val="-3"/>
        </w:rPr>
        <w:t xml:space="preserve"> </w:t>
      </w:r>
      <w:r>
        <w:t>number of comparisons.</w:t>
      </w:r>
    </w:p>
    <w:p w14:paraId="1EB803B7">
      <w:pPr>
        <w:pStyle w:val="8"/>
        <w:numPr>
          <w:ilvl w:val="0"/>
          <w:numId w:val="10"/>
        </w:numPr>
        <w:tabs>
          <w:tab w:val="left" w:pos="720"/>
        </w:tabs>
        <w:spacing w:before="0" w:after="0" w:line="257" w:lineRule="exact"/>
        <w:ind w:left="720" w:right="0" w:hanging="360"/>
        <w:jc w:val="left"/>
        <w:rPr>
          <w:b/>
          <w:sz w:val="22"/>
        </w:rPr>
      </w:pPr>
      <w:r>
        <w:rPr>
          <w:sz w:val="22"/>
        </w:rPr>
        <w:t>Number</w:t>
      </w:r>
      <w:r>
        <w:rPr>
          <w:spacing w:val="-4"/>
          <w:sz w:val="22"/>
        </w:rPr>
        <w:t xml:space="preserve"> </w:t>
      </w:r>
      <w:r>
        <w:rPr>
          <w:sz w:val="22"/>
        </w:rPr>
        <w:t>of</w:t>
      </w:r>
      <w:r>
        <w:rPr>
          <w:spacing w:val="-4"/>
          <w:sz w:val="22"/>
        </w:rPr>
        <w:t xml:space="preserve"> </w:t>
      </w:r>
      <w:r>
        <w:rPr>
          <w:sz w:val="22"/>
        </w:rPr>
        <w:t>recursive</w:t>
      </w:r>
      <w:r>
        <w:rPr>
          <w:spacing w:val="-4"/>
          <w:sz w:val="22"/>
        </w:rPr>
        <w:t xml:space="preserve"> </w:t>
      </w:r>
      <w:r>
        <w:rPr>
          <w:sz w:val="22"/>
        </w:rPr>
        <w:t>levels</w:t>
      </w:r>
      <w:r>
        <w:rPr>
          <w:spacing w:val="-3"/>
          <w:sz w:val="22"/>
        </w:rPr>
        <w:t xml:space="preserve"> </w:t>
      </w:r>
      <w:r>
        <w:rPr>
          <w:sz w:val="22"/>
        </w:rPr>
        <w:t>=</w:t>
      </w:r>
      <w:r>
        <w:rPr>
          <w:spacing w:val="-3"/>
          <w:sz w:val="22"/>
        </w:rPr>
        <w:t xml:space="preserve"> </w:t>
      </w:r>
      <w:r>
        <w:rPr>
          <w:b/>
          <w:spacing w:val="-10"/>
          <w:sz w:val="22"/>
        </w:rPr>
        <w:t>n</w:t>
      </w:r>
    </w:p>
    <w:p w14:paraId="638A3223">
      <w:pPr>
        <w:pStyle w:val="8"/>
        <w:numPr>
          <w:ilvl w:val="0"/>
          <w:numId w:val="10"/>
        </w:numPr>
        <w:tabs>
          <w:tab w:val="left" w:pos="720"/>
        </w:tabs>
        <w:spacing w:before="0" w:after="0" w:line="257" w:lineRule="exact"/>
        <w:ind w:left="720" w:right="0" w:hanging="360"/>
        <w:jc w:val="left"/>
        <w:rPr>
          <w:b/>
          <w:sz w:val="22"/>
        </w:rPr>
      </w:pPr>
      <w:r>
        <w:rPr>
          <w:sz w:val="22"/>
        </w:rPr>
        <w:t>Comparisons</w:t>
      </w:r>
      <w:r>
        <w:rPr>
          <w:spacing w:val="-5"/>
          <w:sz w:val="22"/>
        </w:rPr>
        <w:t xml:space="preserve"> </w:t>
      </w:r>
      <w:r>
        <w:rPr>
          <w:sz w:val="22"/>
        </w:rPr>
        <w:t>≈</w:t>
      </w:r>
      <w:r>
        <w:rPr>
          <w:spacing w:val="-4"/>
          <w:sz w:val="22"/>
        </w:rPr>
        <w:t xml:space="preserve"> </w:t>
      </w:r>
      <w:r>
        <w:rPr>
          <w:b/>
          <w:sz w:val="22"/>
        </w:rPr>
        <w:t>n(n</w:t>
      </w:r>
      <w:r>
        <w:rPr>
          <w:b/>
          <w:spacing w:val="-2"/>
          <w:sz w:val="22"/>
        </w:rPr>
        <w:t xml:space="preserve"> </w:t>
      </w:r>
      <w:r>
        <w:rPr>
          <w:b/>
          <w:sz w:val="22"/>
        </w:rPr>
        <w:t>−</w:t>
      </w:r>
      <w:r>
        <w:rPr>
          <w:b/>
          <w:spacing w:val="-5"/>
          <w:sz w:val="22"/>
        </w:rPr>
        <w:t xml:space="preserve"> </w:t>
      </w:r>
      <w:r>
        <w:rPr>
          <w:b/>
          <w:spacing w:val="-4"/>
          <w:sz w:val="22"/>
        </w:rPr>
        <w:t>1)/2</w:t>
      </w:r>
    </w:p>
    <w:p w14:paraId="012466AF">
      <w:pPr>
        <w:pStyle w:val="8"/>
        <w:numPr>
          <w:ilvl w:val="0"/>
          <w:numId w:val="10"/>
        </w:numPr>
        <w:tabs>
          <w:tab w:val="left" w:pos="720"/>
        </w:tabs>
        <w:spacing w:before="1" w:after="0" w:line="257" w:lineRule="exact"/>
        <w:ind w:left="720" w:right="0" w:hanging="360"/>
        <w:jc w:val="left"/>
        <w:rPr>
          <w:b/>
          <w:sz w:val="22"/>
        </w:rPr>
      </w:pPr>
      <w:r>
        <w:rPr>
          <w:b/>
          <w:sz w:val="22"/>
        </w:rPr>
        <w:t>Time</w:t>
      </w:r>
      <w:r>
        <w:rPr>
          <w:b/>
          <w:spacing w:val="-9"/>
          <w:sz w:val="22"/>
        </w:rPr>
        <w:t xml:space="preserve"> </w:t>
      </w:r>
      <w:r>
        <w:rPr>
          <w:b/>
          <w:sz w:val="22"/>
        </w:rPr>
        <w:t>Complexity</w:t>
      </w:r>
      <w:r>
        <w:rPr>
          <w:b/>
          <w:spacing w:val="-6"/>
          <w:sz w:val="22"/>
        </w:rPr>
        <w:t xml:space="preserve"> </w:t>
      </w:r>
      <w:r>
        <w:rPr>
          <w:b/>
          <w:sz w:val="22"/>
        </w:rPr>
        <w:t>=</w:t>
      </w:r>
      <w:r>
        <w:rPr>
          <w:b/>
          <w:spacing w:val="-2"/>
          <w:sz w:val="22"/>
        </w:rPr>
        <w:t xml:space="preserve"> </w:t>
      </w:r>
      <w:r>
        <w:rPr>
          <w:b/>
          <w:spacing w:val="-4"/>
          <w:sz w:val="22"/>
        </w:rPr>
        <w:t>O(n²)</w:t>
      </w:r>
    </w:p>
    <w:p w14:paraId="06D0697F">
      <w:pPr>
        <w:pStyle w:val="6"/>
        <w:spacing w:line="257" w:lineRule="exact"/>
      </w:pPr>
      <w:r>
        <w:t>This</w:t>
      </w:r>
      <w:r>
        <w:rPr>
          <w:spacing w:val="-5"/>
        </w:rPr>
        <w:t xml:space="preserve"> </w:t>
      </w:r>
      <w:r>
        <w:t>is</w:t>
      </w:r>
      <w:r>
        <w:rPr>
          <w:spacing w:val="-2"/>
        </w:rPr>
        <w:t xml:space="preserve"> </w:t>
      </w:r>
      <w:r>
        <w:t>the</w:t>
      </w:r>
      <w:r>
        <w:rPr>
          <w:spacing w:val="-3"/>
        </w:rPr>
        <w:t xml:space="preserve"> </w:t>
      </w:r>
      <w:r>
        <w:t>least</w:t>
      </w:r>
      <w:r>
        <w:rPr>
          <w:spacing w:val="-4"/>
        </w:rPr>
        <w:t xml:space="preserve"> </w:t>
      </w:r>
      <w:r>
        <w:t>efficient</w:t>
      </w:r>
      <w:r>
        <w:rPr>
          <w:spacing w:val="-3"/>
        </w:rPr>
        <w:t xml:space="preserve"> </w:t>
      </w:r>
      <w:r>
        <w:t>case</w:t>
      </w:r>
      <w:r>
        <w:rPr>
          <w:spacing w:val="-3"/>
        </w:rPr>
        <w:t xml:space="preserve"> </w:t>
      </w:r>
      <w:r>
        <w:t>for</w:t>
      </w:r>
      <w:r>
        <w:rPr>
          <w:spacing w:val="-3"/>
        </w:rPr>
        <w:t xml:space="preserve"> </w:t>
      </w:r>
      <w:r>
        <w:t>Quick</w:t>
      </w:r>
      <w:r>
        <w:rPr>
          <w:spacing w:val="-4"/>
        </w:rPr>
        <w:t xml:space="preserve"> </w:t>
      </w:r>
      <w:r>
        <w:rPr>
          <w:spacing w:val="-2"/>
        </w:rPr>
        <w:t>Sort.</w:t>
      </w:r>
    </w:p>
    <w:p w14:paraId="61434FE4">
      <w:pPr>
        <w:pStyle w:val="6"/>
      </w:pPr>
    </w:p>
    <w:p w14:paraId="2C4D7F7C">
      <w:pPr>
        <w:pStyle w:val="3"/>
      </w:pPr>
      <w:r>
        <w:t>Space</w:t>
      </w:r>
      <w:r>
        <w:rPr>
          <w:spacing w:val="-5"/>
        </w:rPr>
        <w:t xml:space="preserve"> </w:t>
      </w:r>
      <w:r>
        <w:t>Complexity</w:t>
      </w:r>
      <w:r>
        <w:rPr>
          <w:spacing w:val="-5"/>
        </w:rPr>
        <w:t xml:space="preserve"> </w:t>
      </w:r>
      <w:r>
        <w:t>–</w:t>
      </w:r>
      <w:r>
        <w:rPr>
          <w:spacing w:val="-5"/>
        </w:rPr>
        <w:t xml:space="preserve"> </w:t>
      </w:r>
      <w:r>
        <w:t>O(log</w:t>
      </w:r>
      <w:r>
        <w:rPr>
          <w:spacing w:val="-4"/>
        </w:rPr>
        <w:t xml:space="preserve"> </w:t>
      </w:r>
      <w:r>
        <w:rPr>
          <w:spacing w:val="-5"/>
        </w:rPr>
        <w:t>n)</w:t>
      </w:r>
    </w:p>
    <w:p w14:paraId="20002208">
      <w:pPr>
        <w:pStyle w:val="6"/>
        <w:spacing w:before="1"/>
      </w:pPr>
      <w:r>
        <w:t>Quick</w:t>
      </w:r>
      <w:r>
        <w:rPr>
          <w:spacing w:val="-4"/>
        </w:rPr>
        <w:t xml:space="preserve"> </w:t>
      </w:r>
      <w:r>
        <w:t>Sort</w:t>
      </w:r>
      <w:r>
        <w:rPr>
          <w:spacing w:val="-6"/>
        </w:rPr>
        <w:t xml:space="preserve"> </w:t>
      </w:r>
      <w:r>
        <w:t>is</w:t>
      </w:r>
      <w:r>
        <w:rPr>
          <w:spacing w:val="-4"/>
        </w:rPr>
        <w:t xml:space="preserve"> </w:t>
      </w:r>
      <w:r>
        <w:t>generally</w:t>
      </w:r>
      <w:r>
        <w:rPr>
          <w:spacing w:val="-3"/>
        </w:rPr>
        <w:t xml:space="preserve"> </w:t>
      </w:r>
      <w:r>
        <w:t>considered</w:t>
      </w:r>
      <w:r>
        <w:rPr>
          <w:spacing w:val="-2"/>
        </w:rPr>
        <w:t xml:space="preserve"> </w:t>
      </w:r>
      <w:r>
        <w:t>an</w:t>
      </w:r>
      <w:r>
        <w:rPr>
          <w:spacing w:val="-2"/>
        </w:rPr>
        <w:t xml:space="preserve"> </w:t>
      </w:r>
      <w:r>
        <w:rPr>
          <w:b/>
        </w:rPr>
        <w:t>in-place</w:t>
      </w:r>
      <w:r>
        <w:rPr>
          <w:b/>
          <w:spacing w:val="-2"/>
        </w:rPr>
        <w:t xml:space="preserve"> </w:t>
      </w:r>
      <w:r>
        <w:rPr>
          <w:b/>
        </w:rPr>
        <w:t>sorting</w:t>
      </w:r>
      <w:r>
        <w:rPr>
          <w:b/>
          <w:spacing w:val="-2"/>
        </w:rPr>
        <w:t xml:space="preserve"> </w:t>
      </w:r>
      <w:r>
        <w:rPr>
          <w:b/>
        </w:rPr>
        <w:t>algorithm</w:t>
      </w:r>
      <w:r>
        <w:rPr>
          <w:b/>
          <w:spacing w:val="-2"/>
        </w:rPr>
        <w:t xml:space="preserve"> </w:t>
      </w:r>
      <w:r>
        <w:t>because</w:t>
      </w:r>
      <w:r>
        <w:rPr>
          <w:spacing w:val="-2"/>
        </w:rPr>
        <w:t xml:space="preserve"> </w:t>
      </w:r>
      <w:r>
        <w:t>it</w:t>
      </w:r>
      <w:r>
        <w:rPr>
          <w:spacing w:val="-6"/>
        </w:rPr>
        <w:t xml:space="preserve"> </w:t>
      </w:r>
      <w:r>
        <w:t>rearranges</w:t>
      </w:r>
      <w:r>
        <w:rPr>
          <w:spacing w:val="-4"/>
        </w:rPr>
        <w:t xml:space="preserve"> </w:t>
      </w:r>
      <w:r>
        <w:t>elements</w:t>
      </w:r>
      <w:r>
        <w:rPr>
          <w:spacing w:val="-1"/>
        </w:rPr>
        <w:t xml:space="preserve"> </w:t>
      </w:r>
      <w:r>
        <w:t>within</w:t>
      </w:r>
      <w:r>
        <w:rPr>
          <w:spacing w:val="-3"/>
        </w:rPr>
        <w:t xml:space="preserve"> </w:t>
      </w:r>
      <w:r>
        <w:t>the</w:t>
      </w:r>
      <w:r>
        <w:rPr>
          <w:spacing w:val="-2"/>
        </w:rPr>
        <w:t xml:space="preserve"> </w:t>
      </w:r>
      <w:r>
        <w:t>same array. However, recursive function calls require additional stack memory.</w:t>
      </w:r>
    </w:p>
    <w:p w14:paraId="2D536FC3">
      <w:pPr>
        <w:pStyle w:val="8"/>
        <w:numPr>
          <w:ilvl w:val="0"/>
          <w:numId w:val="10"/>
        </w:numPr>
        <w:tabs>
          <w:tab w:val="left" w:pos="720"/>
        </w:tabs>
        <w:spacing w:before="1" w:after="0" w:line="257" w:lineRule="exact"/>
        <w:ind w:left="720" w:right="0" w:hanging="360"/>
        <w:jc w:val="left"/>
        <w:rPr>
          <w:sz w:val="22"/>
        </w:rPr>
      </w:pPr>
      <w:r>
        <w:rPr>
          <w:sz w:val="22"/>
        </w:rPr>
        <w:t>Best/Average</w:t>
      </w:r>
      <w:r>
        <w:rPr>
          <w:spacing w:val="-8"/>
          <w:sz w:val="22"/>
        </w:rPr>
        <w:t xml:space="preserve"> </w:t>
      </w:r>
      <w:r>
        <w:rPr>
          <w:sz w:val="22"/>
        </w:rPr>
        <w:t>Case:</w:t>
      </w:r>
      <w:r>
        <w:rPr>
          <w:spacing w:val="-5"/>
          <w:sz w:val="22"/>
        </w:rPr>
        <w:t xml:space="preserve"> </w:t>
      </w:r>
      <w:r>
        <w:rPr>
          <w:b/>
          <w:sz w:val="22"/>
        </w:rPr>
        <w:t>O(log</w:t>
      </w:r>
      <w:r>
        <w:rPr>
          <w:b/>
          <w:spacing w:val="-7"/>
          <w:sz w:val="22"/>
        </w:rPr>
        <w:t xml:space="preserve"> </w:t>
      </w:r>
      <w:r>
        <w:rPr>
          <w:b/>
          <w:sz w:val="22"/>
        </w:rPr>
        <w:t>n)</w:t>
      </w:r>
      <w:r>
        <w:rPr>
          <w:b/>
          <w:spacing w:val="-4"/>
          <w:sz w:val="22"/>
        </w:rPr>
        <w:t xml:space="preserve"> </w:t>
      </w:r>
      <w:r>
        <w:rPr>
          <w:sz w:val="22"/>
        </w:rPr>
        <w:t>recursion</w:t>
      </w:r>
      <w:r>
        <w:rPr>
          <w:spacing w:val="-5"/>
          <w:sz w:val="22"/>
        </w:rPr>
        <w:t xml:space="preserve"> </w:t>
      </w:r>
      <w:r>
        <w:rPr>
          <w:spacing w:val="-2"/>
          <w:sz w:val="22"/>
        </w:rPr>
        <w:t>stack.</w:t>
      </w:r>
    </w:p>
    <w:p w14:paraId="792F87F7">
      <w:pPr>
        <w:pStyle w:val="8"/>
        <w:numPr>
          <w:ilvl w:val="0"/>
          <w:numId w:val="10"/>
        </w:numPr>
        <w:tabs>
          <w:tab w:val="left" w:pos="720"/>
        </w:tabs>
        <w:spacing w:before="0" w:after="0" w:line="257" w:lineRule="exact"/>
        <w:ind w:left="720" w:right="0" w:hanging="360"/>
        <w:jc w:val="left"/>
        <w:rPr>
          <w:sz w:val="22"/>
        </w:rPr>
      </w:pPr>
      <w:r>
        <w:rPr>
          <w:sz w:val="22"/>
        </w:rPr>
        <w:t>Worst</w:t>
      </w:r>
      <w:r>
        <w:rPr>
          <w:spacing w:val="-7"/>
          <w:sz w:val="22"/>
        </w:rPr>
        <w:t xml:space="preserve"> </w:t>
      </w:r>
      <w:r>
        <w:rPr>
          <w:sz w:val="22"/>
        </w:rPr>
        <w:t>Case:</w:t>
      </w:r>
      <w:r>
        <w:rPr>
          <w:spacing w:val="-5"/>
          <w:sz w:val="22"/>
        </w:rPr>
        <w:t xml:space="preserve"> </w:t>
      </w:r>
      <w:r>
        <w:rPr>
          <w:b/>
          <w:sz w:val="22"/>
        </w:rPr>
        <w:t>O(n)</w:t>
      </w:r>
      <w:r>
        <w:rPr>
          <w:b/>
          <w:spacing w:val="-4"/>
          <w:sz w:val="22"/>
        </w:rPr>
        <w:t xml:space="preserve"> </w:t>
      </w:r>
      <w:r>
        <w:rPr>
          <w:sz w:val="22"/>
        </w:rPr>
        <w:t>recursion</w:t>
      </w:r>
      <w:r>
        <w:rPr>
          <w:spacing w:val="-5"/>
          <w:sz w:val="22"/>
        </w:rPr>
        <w:t xml:space="preserve"> </w:t>
      </w:r>
      <w:r>
        <w:rPr>
          <w:sz w:val="22"/>
        </w:rPr>
        <w:t>stack</w:t>
      </w:r>
      <w:r>
        <w:rPr>
          <w:spacing w:val="-6"/>
          <w:sz w:val="22"/>
        </w:rPr>
        <w:t xml:space="preserve"> </w:t>
      </w:r>
      <w:r>
        <w:rPr>
          <w:sz w:val="22"/>
        </w:rPr>
        <w:t>due</w:t>
      </w:r>
      <w:r>
        <w:rPr>
          <w:spacing w:val="-4"/>
          <w:sz w:val="22"/>
        </w:rPr>
        <w:t xml:space="preserve"> </w:t>
      </w:r>
      <w:r>
        <w:rPr>
          <w:sz w:val="22"/>
        </w:rPr>
        <w:t>to</w:t>
      </w:r>
      <w:r>
        <w:rPr>
          <w:spacing w:val="-4"/>
          <w:sz w:val="22"/>
        </w:rPr>
        <w:t xml:space="preserve"> </w:t>
      </w:r>
      <w:r>
        <w:rPr>
          <w:sz w:val="22"/>
        </w:rPr>
        <w:t>highly</w:t>
      </w:r>
      <w:r>
        <w:rPr>
          <w:spacing w:val="-5"/>
          <w:sz w:val="22"/>
        </w:rPr>
        <w:t xml:space="preserve"> </w:t>
      </w:r>
      <w:r>
        <w:rPr>
          <w:sz w:val="22"/>
        </w:rPr>
        <w:t>unbalanced</w:t>
      </w:r>
      <w:r>
        <w:rPr>
          <w:spacing w:val="-4"/>
          <w:sz w:val="22"/>
        </w:rPr>
        <w:t xml:space="preserve"> </w:t>
      </w:r>
      <w:r>
        <w:rPr>
          <w:spacing w:val="-2"/>
          <w:sz w:val="22"/>
        </w:rPr>
        <w:t>recursion.</w:t>
      </w:r>
    </w:p>
    <w:p w14:paraId="17B33E2F">
      <w:pPr>
        <w:pStyle w:val="6"/>
        <w:spacing w:before="1"/>
      </w:pPr>
      <w:r>
        <w:t>In</w:t>
      </w:r>
      <w:r>
        <w:rPr>
          <w:spacing w:val="-3"/>
        </w:rPr>
        <w:t xml:space="preserve"> </w:t>
      </w:r>
      <w:r>
        <w:t>this</w:t>
      </w:r>
      <w:r>
        <w:rPr>
          <w:spacing w:val="-1"/>
        </w:rPr>
        <w:t xml:space="preserve"> </w:t>
      </w:r>
      <w:r>
        <w:t>Python</w:t>
      </w:r>
      <w:r>
        <w:rPr>
          <w:spacing w:val="-3"/>
        </w:rPr>
        <w:t xml:space="preserve"> </w:t>
      </w:r>
      <w:r>
        <w:t>implementation</w:t>
      </w:r>
      <w:r>
        <w:rPr>
          <w:spacing w:val="-3"/>
        </w:rPr>
        <w:t xml:space="preserve"> </w:t>
      </w:r>
      <w:r>
        <w:t>(which</w:t>
      </w:r>
      <w:r>
        <w:rPr>
          <w:spacing w:val="-2"/>
        </w:rPr>
        <w:t xml:space="preserve"> </w:t>
      </w:r>
      <w:r>
        <w:t>creates</w:t>
      </w:r>
      <w:r>
        <w:rPr>
          <w:spacing w:val="-1"/>
        </w:rPr>
        <w:t xml:space="preserve"> </w:t>
      </w:r>
      <w:r>
        <w:t>left,</w:t>
      </w:r>
      <w:r>
        <w:rPr>
          <w:spacing w:val="-5"/>
        </w:rPr>
        <w:t xml:space="preserve"> </w:t>
      </w:r>
      <w:r>
        <w:t>middle,</w:t>
      </w:r>
      <w:r>
        <w:rPr>
          <w:spacing w:val="-2"/>
        </w:rPr>
        <w:t xml:space="preserve"> </w:t>
      </w:r>
      <w:r>
        <w:t>and</w:t>
      </w:r>
      <w:r>
        <w:rPr>
          <w:spacing w:val="-3"/>
        </w:rPr>
        <w:t xml:space="preserve"> </w:t>
      </w:r>
      <w:r>
        <w:t>right</w:t>
      </w:r>
      <w:r>
        <w:rPr>
          <w:spacing w:val="-2"/>
        </w:rPr>
        <w:t xml:space="preserve"> </w:t>
      </w:r>
      <w:r>
        <w:t>lists),</w:t>
      </w:r>
      <w:r>
        <w:rPr>
          <w:spacing w:val="-2"/>
        </w:rPr>
        <w:t xml:space="preserve"> </w:t>
      </w:r>
      <w:r>
        <w:t>additional</w:t>
      </w:r>
      <w:r>
        <w:rPr>
          <w:spacing w:val="-2"/>
        </w:rPr>
        <w:t xml:space="preserve"> </w:t>
      </w:r>
      <w:r>
        <w:t>memory</w:t>
      </w:r>
      <w:r>
        <w:rPr>
          <w:spacing w:val="-3"/>
        </w:rPr>
        <w:t xml:space="preserve"> </w:t>
      </w:r>
      <w:r>
        <w:t>is</w:t>
      </w:r>
      <w:r>
        <w:rPr>
          <w:spacing w:val="-1"/>
        </w:rPr>
        <w:t xml:space="preserve"> </w:t>
      </w:r>
      <w:r>
        <w:t>also</w:t>
      </w:r>
      <w:r>
        <w:rPr>
          <w:spacing w:val="-2"/>
        </w:rPr>
        <w:t xml:space="preserve"> </w:t>
      </w:r>
      <w:r>
        <w:t>used,</w:t>
      </w:r>
      <w:r>
        <w:rPr>
          <w:spacing w:val="-2"/>
        </w:rPr>
        <w:t xml:space="preserve"> </w:t>
      </w:r>
      <w:r>
        <w:t>but</w:t>
      </w:r>
      <w:r>
        <w:rPr>
          <w:spacing w:val="-5"/>
        </w:rPr>
        <w:t xml:space="preserve"> </w:t>
      </w:r>
      <w:r>
        <w:t xml:space="preserve">in standard in-place Quick Sort, the auxiliary space is typically </w:t>
      </w:r>
      <w:r>
        <w:rPr>
          <w:b/>
        </w:rPr>
        <w:t>O(log n)</w:t>
      </w:r>
      <w:r>
        <w:t>.</w:t>
      </w:r>
    </w:p>
    <w:p w14:paraId="3FF6E4C6">
      <w:pPr>
        <w:pStyle w:val="3"/>
        <w:spacing w:before="257" w:line="257" w:lineRule="exact"/>
      </w:pPr>
      <w:r>
        <w:t>Overall</w:t>
      </w:r>
      <w:r>
        <w:rPr>
          <w:spacing w:val="-5"/>
        </w:rPr>
        <w:t xml:space="preserve"> </w:t>
      </w:r>
      <w:r>
        <w:rPr>
          <w:spacing w:val="-2"/>
        </w:rPr>
        <w:t>Analysis</w:t>
      </w:r>
    </w:p>
    <w:p w14:paraId="243890D0">
      <w:pPr>
        <w:pStyle w:val="6"/>
        <w:ind w:right="273"/>
      </w:pPr>
      <w:r>
        <w:t xml:space="preserve">Quick Sort follows the </w:t>
      </w:r>
      <w:r>
        <w:rPr>
          <w:b/>
        </w:rPr>
        <w:t xml:space="preserve">Divide and Conquer </w:t>
      </w:r>
      <w:r>
        <w:t>technique. It works by selecting a pivot element, partitioning the array around</w:t>
      </w:r>
      <w:r>
        <w:rPr>
          <w:spacing w:val="-3"/>
        </w:rPr>
        <w:t xml:space="preserve"> </w:t>
      </w:r>
      <w:r>
        <w:t>the</w:t>
      </w:r>
      <w:r>
        <w:rPr>
          <w:spacing w:val="-2"/>
        </w:rPr>
        <w:t xml:space="preserve"> </w:t>
      </w:r>
      <w:r>
        <w:t>pivot,</w:t>
      </w:r>
      <w:r>
        <w:rPr>
          <w:spacing w:val="-2"/>
        </w:rPr>
        <w:t xml:space="preserve"> </w:t>
      </w:r>
      <w:r>
        <w:t>and</w:t>
      </w:r>
      <w:r>
        <w:rPr>
          <w:spacing w:val="-3"/>
        </w:rPr>
        <w:t xml:space="preserve"> </w:t>
      </w:r>
      <w:r>
        <w:t>recursively</w:t>
      </w:r>
      <w:r>
        <w:rPr>
          <w:spacing w:val="-3"/>
        </w:rPr>
        <w:t xml:space="preserve"> </w:t>
      </w:r>
      <w:r>
        <w:t>sorting</w:t>
      </w:r>
      <w:r>
        <w:rPr>
          <w:spacing w:val="-1"/>
        </w:rPr>
        <w:t xml:space="preserve"> </w:t>
      </w:r>
      <w:r>
        <w:t>the</w:t>
      </w:r>
      <w:r>
        <w:rPr>
          <w:spacing w:val="-2"/>
        </w:rPr>
        <w:t xml:space="preserve"> </w:t>
      </w:r>
      <w:r>
        <w:t>left</w:t>
      </w:r>
      <w:r>
        <w:rPr>
          <w:spacing w:val="-3"/>
        </w:rPr>
        <w:t xml:space="preserve"> </w:t>
      </w:r>
      <w:r>
        <w:t>and</w:t>
      </w:r>
      <w:r>
        <w:rPr>
          <w:spacing w:val="-3"/>
        </w:rPr>
        <w:t xml:space="preserve"> </w:t>
      </w:r>
      <w:r>
        <w:t>right</w:t>
      </w:r>
      <w:r>
        <w:rPr>
          <w:spacing w:val="-2"/>
        </w:rPr>
        <w:t xml:space="preserve"> </w:t>
      </w:r>
      <w:r>
        <w:t>partitions.</w:t>
      </w:r>
      <w:r>
        <w:rPr>
          <w:spacing w:val="-2"/>
        </w:rPr>
        <w:t xml:space="preserve"> </w:t>
      </w:r>
      <w:r>
        <w:t>On</w:t>
      </w:r>
      <w:r>
        <w:rPr>
          <w:spacing w:val="-4"/>
        </w:rPr>
        <w:t xml:space="preserve"> </w:t>
      </w:r>
      <w:r>
        <w:t>average,</w:t>
      </w:r>
      <w:r>
        <w:rPr>
          <w:spacing w:val="-2"/>
        </w:rPr>
        <w:t xml:space="preserve"> </w:t>
      </w:r>
      <w:r>
        <w:t>it</w:t>
      </w:r>
      <w:r>
        <w:rPr>
          <w:spacing w:val="-3"/>
        </w:rPr>
        <w:t xml:space="preserve"> </w:t>
      </w:r>
      <w:r>
        <w:t xml:space="preserve">performs </w:t>
      </w:r>
      <w:r>
        <w:rPr>
          <w:b/>
        </w:rPr>
        <w:t>O(n</w:t>
      </w:r>
      <w:r>
        <w:rPr>
          <w:b/>
          <w:spacing w:val="-1"/>
        </w:rPr>
        <w:t xml:space="preserve"> </w:t>
      </w:r>
      <w:r>
        <w:rPr>
          <w:b/>
        </w:rPr>
        <w:t>log</w:t>
      </w:r>
      <w:r>
        <w:rPr>
          <w:b/>
          <w:spacing w:val="-2"/>
        </w:rPr>
        <w:t xml:space="preserve"> </w:t>
      </w:r>
      <w:r>
        <w:rPr>
          <w:b/>
        </w:rPr>
        <w:t>n)</w:t>
      </w:r>
      <w:r>
        <w:rPr>
          <w:b/>
          <w:spacing w:val="-2"/>
        </w:rPr>
        <w:t xml:space="preserve"> </w:t>
      </w:r>
      <w:r>
        <w:t xml:space="preserve">operations, making it one of the fastest sorting algorithms for large datasets. Unlike Merge Sort, it generally requires less extra memory. However, if poor pivot selection repeatedly produces unbalanced partitions, the running time degrades to </w:t>
      </w:r>
      <w:r>
        <w:rPr>
          <w:b/>
        </w:rPr>
        <w:t>O(n²)</w:t>
      </w:r>
      <w:r>
        <w:t>.</w:t>
      </w:r>
      <w:r>
        <w:rPr>
          <w:spacing w:val="-4"/>
        </w:rPr>
        <w:t xml:space="preserve"> </w:t>
      </w:r>
      <w:r>
        <w:t>Using</w:t>
      </w:r>
      <w:r>
        <w:rPr>
          <w:spacing w:val="-3"/>
        </w:rPr>
        <w:t xml:space="preserve"> </w:t>
      </w:r>
      <w:r>
        <w:t>good</w:t>
      </w:r>
      <w:r>
        <w:rPr>
          <w:spacing w:val="-1"/>
        </w:rPr>
        <w:t xml:space="preserve"> </w:t>
      </w:r>
      <w:r>
        <w:t>pivot</w:t>
      </w:r>
      <w:r>
        <w:rPr>
          <w:spacing w:val="-4"/>
        </w:rPr>
        <w:t xml:space="preserve"> </w:t>
      </w:r>
      <w:r>
        <w:t>selection</w:t>
      </w:r>
      <w:r>
        <w:rPr>
          <w:spacing w:val="-2"/>
        </w:rPr>
        <w:t xml:space="preserve"> </w:t>
      </w:r>
      <w:r>
        <w:t>strategies,</w:t>
      </w:r>
      <w:r>
        <w:rPr>
          <w:spacing w:val="-4"/>
        </w:rPr>
        <w:t xml:space="preserve"> </w:t>
      </w:r>
      <w:r>
        <w:t>such</w:t>
      </w:r>
      <w:r>
        <w:rPr>
          <w:spacing w:val="-1"/>
        </w:rPr>
        <w:t xml:space="preserve"> </w:t>
      </w:r>
      <w:r>
        <w:t>as choosing the</w:t>
      </w:r>
      <w:r>
        <w:rPr>
          <w:spacing w:val="-4"/>
        </w:rPr>
        <w:t xml:space="preserve"> </w:t>
      </w:r>
      <w:r>
        <w:t>middle</w:t>
      </w:r>
      <w:r>
        <w:rPr>
          <w:spacing w:val="-1"/>
        </w:rPr>
        <w:t xml:space="preserve"> </w:t>
      </w:r>
      <w:r>
        <w:t>element</w:t>
      </w:r>
      <w:r>
        <w:rPr>
          <w:spacing w:val="-2"/>
        </w:rPr>
        <w:t xml:space="preserve"> </w:t>
      </w:r>
      <w:r>
        <w:t>or</w:t>
      </w:r>
      <w:r>
        <w:rPr>
          <w:spacing w:val="-2"/>
        </w:rPr>
        <w:t xml:space="preserve"> </w:t>
      </w:r>
      <w:r>
        <w:t>a</w:t>
      </w:r>
      <w:r>
        <w:rPr>
          <w:spacing w:val="-1"/>
        </w:rPr>
        <w:t xml:space="preserve"> </w:t>
      </w:r>
      <w:r>
        <w:t>random pivot,</w:t>
      </w:r>
      <w:r>
        <w:rPr>
          <w:spacing w:val="-1"/>
        </w:rPr>
        <w:t xml:space="preserve"> </w:t>
      </w:r>
      <w:r>
        <w:t>helps avoid</w:t>
      </w:r>
      <w:r>
        <w:rPr>
          <w:spacing w:val="-2"/>
        </w:rPr>
        <w:t xml:space="preserve"> </w:t>
      </w:r>
      <w:r>
        <w:t>the worst-case scenario.</w:t>
      </w:r>
    </w:p>
    <w:p w14:paraId="1AB89EFF">
      <w:pPr>
        <w:pStyle w:val="6"/>
        <w:spacing w:after="0"/>
        <w:sectPr>
          <w:pgSz w:w="12240" w:h="15840"/>
          <w:pgMar w:top="1400" w:right="360" w:bottom="620" w:left="720" w:header="177" w:footer="431" w:gutter="0"/>
          <w:cols w:space="720" w:num="1"/>
        </w:sectPr>
      </w:pPr>
    </w:p>
    <w:p w14:paraId="79C855D4">
      <w:pPr>
        <w:pStyle w:val="6"/>
        <w:spacing w:before="10" w:after="1"/>
        <w:rPr>
          <w:sz w:val="20"/>
        </w:rPr>
      </w:pPr>
    </w:p>
    <w:p w14:paraId="3C48E203">
      <w:pPr>
        <w:spacing w:line="34" w:lineRule="exact"/>
        <w:ind w:left="337" w:right="0" w:firstLine="0"/>
        <w:rPr>
          <w:position w:val="0"/>
          <w:sz w:val="3"/>
        </w:rPr>
      </w:pPr>
      <w:r>
        <w:rPr>
          <w:position w:val="0"/>
          <w:sz w:val="3"/>
        </w:rPr>
        <mc:AlternateContent>
          <mc:Choice Requires="wpg">
            <w:drawing>
              <wp:inline distT="0" distB="0" distL="0" distR="0">
                <wp:extent cx="6175375" cy="22225"/>
                <wp:effectExtent l="0" t="0" r="0" b="6350"/>
                <wp:docPr id="92" name="Group 92"/>
                <wp:cNvGraphicFramePr/>
                <a:graphic xmlns:a="http://schemas.openxmlformats.org/drawingml/2006/main">
                  <a:graphicData uri="http://schemas.microsoft.com/office/word/2010/wordprocessingGroup">
                    <wpg:wgp>
                      <wpg:cNvGrpSpPr/>
                      <wpg:grpSpPr>
                        <a:xfrm>
                          <a:off x="0" y="0"/>
                          <a:ext cx="6175375" cy="22225"/>
                          <a:chOff x="0" y="0"/>
                          <a:chExt cx="6175375" cy="22225"/>
                        </a:xfrm>
                      </wpg:grpSpPr>
                      <wps:wsp>
                        <wps:cNvPr id="93" name="Graphic 93"/>
                        <wps:cNvSpPr/>
                        <wps:spPr>
                          <a:xfrm>
                            <a:off x="0" y="0"/>
                            <a:ext cx="6172200" cy="21590"/>
                          </a:xfrm>
                          <a:custGeom>
                            <a:avLst/>
                            <a:gdLst/>
                            <a:ahLst/>
                            <a:cxnLst/>
                            <a:rect l="l" t="t" r="r" b="b"/>
                            <a:pathLst>
                              <a:path w="6172200" h="21590">
                                <a:moveTo>
                                  <a:pt x="6172200" y="0"/>
                                </a:moveTo>
                                <a:lnTo>
                                  <a:pt x="0" y="0"/>
                                </a:lnTo>
                                <a:lnTo>
                                  <a:pt x="0" y="21590"/>
                                </a:lnTo>
                                <a:lnTo>
                                  <a:pt x="6172200" y="21590"/>
                                </a:lnTo>
                                <a:lnTo>
                                  <a:pt x="6172200" y="0"/>
                                </a:lnTo>
                                <a:close/>
                              </a:path>
                            </a:pathLst>
                          </a:custGeom>
                          <a:solidFill>
                            <a:srgbClr val="9F9F9F"/>
                          </a:solidFill>
                        </wps:spPr>
                        <wps:bodyPr wrap="square" lIns="0" tIns="0" rIns="0" bIns="0" rtlCol="0">
                          <a:noAutofit/>
                        </wps:bodyPr>
                      </wps:wsp>
                      <wps:wsp>
                        <wps:cNvPr id="94" name="Graphic 94"/>
                        <wps:cNvSpPr/>
                        <wps:spPr>
                          <a:xfrm>
                            <a:off x="61719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noAutofit/>
                        </wps:bodyPr>
                      </wps:wsp>
                      <wps:wsp>
                        <wps:cNvPr id="95" name="Graphic 95"/>
                        <wps:cNvSpPr/>
                        <wps:spPr>
                          <a:xfrm>
                            <a:off x="304" y="507"/>
                            <a:ext cx="6174740" cy="18415"/>
                          </a:xfrm>
                          <a:custGeom>
                            <a:avLst/>
                            <a:gdLst/>
                            <a:ahLst/>
                            <a:cxnLst/>
                            <a:rect l="l" t="t" r="r" b="b"/>
                            <a:pathLst>
                              <a:path w="6174740" h="18415">
                                <a:moveTo>
                                  <a:pt x="3048" y="3048"/>
                                </a:moveTo>
                                <a:lnTo>
                                  <a:pt x="0" y="3048"/>
                                </a:lnTo>
                                <a:lnTo>
                                  <a:pt x="0" y="18288"/>
                                </a:lnTo>
                                <a:lnTo>
                                  <a:pt x="3048" y="18288"/>
                                </a:lnTo>
                                <a:lnTo>
                                  <a:pt x="3048" y="3048"/>
                                </a:lnTo>
                                <a:close/>
                              </a:path>
                              <a:path w="6174740" h="18415">
                                <a:moveTo>
                                  <a:pt x="6174664" y="0"/>
                                </a:moveTo>
                                <a:lnTo>
                                  <a:pt x="6171641" y="0"/>
                                </a:lnTo>
                                <a:lnTo>
                                  <a:pt x="6171641" y="3048"/>
                                </a:lnTo>
                                <a:lnTo>
                                  <a:pt x="6174664" y="3048"/>
                                </a:lnTo>
                                <a:lnTo>
                                  <a:pt x="6174664" y="0"/>
                                </a:lnTo>
                                <a:close/>
                              </a:path>
                            </a:pathLst>
                          </a:custGeom>
                          <a:solidFill>
                            <a:srgbClr val="9F9F9F"/>
                          </a:solidFill>
                        </wps:spPr>
                        <wps:bodyPr wrap="square" lIns="0" tIns="0" rIns="0" bIns="0" rtlCol="0">
                          <a:noAutofit/>
                        </wps:bodyPr>
                      </wps:wsp>
                      <wps:wsp>
                        <wps:cNvPr id="96" name="Graphic 96"/>
                        <wps:cNvSpPr/>
                        <wps:spPr>
                          <a:xfrm>
                            <a:off x="61719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DFDFDF"/>
                          </a:solidFill>
                        </wps:spPr>
                        <wps:bodyPr wrap="square" lIns="0" tIns="0" rIns="0" bIns="0" rtlCol="0">
                          <a:noAutofit/>
                        </wps:bodyPr>
                      </wps:wsp>
                      <wps:wsp>
                        <wps:cNvPr id="97" name="Graphic 97"/>
                        <wps:cNvSpPr/>
                        <wps:spPr>
                          <a:xfrm>
                            <a:off x="304" y="18796"/>
                            <a:ext cx="3175" cy="3175"/>
                          </a:xfrm>
                          <a:custGeom>
                            <a:avLst/>
                            <a:gdLst/>
                            <a:ahLst/>
                            <a:cxnLst/>
                            <a:rect l="l" t="t" r="r" b="b"/>
                            <a:pathLst>
                              <a:path w="3175" h="3175">
                                <a:moveTo>
                                  <a:pt x="3045" y="0"/>
                                </a:moveTo>
                                <a:lnTo>
                                  <a:pt x="0" y="0"/>
                                </a:lnTo>
                                <a:lnTo>
                                  <a:pt x="0" y="3048"/>
                                </a:lnTo>
                                <a:lnTo>
                                  <a:pt x="3045" y="3048"/>
                                </a:lnTo>
                                <a:lnTo>
                                  <a:pt x="3045" y="0"/>
                                </a:lnTo>
                                <a:close/>
                              </a:path>
                            </a:pathLst>
                          </a:custGeom>
                          <a:solidFill>
                            <a:srgbClr val="9F9F9F"/>
                          </a:solidFill>
                        </wps:spPr>
                        <wps:bodyPr wrap="square" lIns="0" tIns="0" rIns="0" bIns="0" rtlCol="0">
                          <a:noAutofit/>
                        </wps:bodyPr>
                      </wps:wsp>
                      <wps:wsp>
                        <wps:cNvPr id="98" name="Graphic 98"/>
                        <wps:cNvSpPr/>
                        <wps:spPr>
                          <a:xfrm>
                            <a:off x="304" y="18795"/>
                            <a:ext cx="6174740" cy="3175"/>
                          </a:xfrm>
                          <a:custGeom>
                            <a:avLst/>
                            <a:gdLst/>
                            <a:ahLst/>
                            <a:cxnLst/>
                            <a:rect l="l" t="t" r="r" b="b"/>
                            <a:pathLst>
                              <a:path w="6174740" h="3175">
                                <a:moveTo>
                                  <a:pt x="6171565" y="0"/>
                                </a:moveTo>
                                <a:lnTo>
                                  <a:pt x="0" y="0"/>
                                </a:lnTo>
                                <a:lnTo>
                                  <a:pt x="0" y="3048"/>
                                </a:lnTo>
                                <a:lnTo>
                                  <a:pt x="6171565" y="3048"/>
                                </a:lnTo>
                                <a:lnTo>
                                  <a:pt x="6171565" y="0"/>
                                </a:lnTo>
                                <a:close/>
                              </a:path>
                              <a:path w="6174740" h="3175">
                                <a:moveTo>
                                  <a:pt x="6174664" y="0"/>
                                </a:moveTo>
                                <a:lnTo>
                                  <a:pt x="6171641" y="0"/>
                                </a:lnTo>
                                <a:lnTo>
                                  <a:pt x="6171641" y="3048"/>
                                </a:lnTo>
                                <a:lnTo>
                                  <a:pt x="6174664" y="3048"/>
                                </a:lnTo>
                                <a:lnTo>
                                  <a:pt x="6174664" y="0"/>
                                </a:lnTo>
                                <a:close/>
                              </a:path>
                            </a:pathLst>
                          </a:custGeom>
                          <a:solidFill>
                            <a:srgbClr val="DFDFDF"/>
                          </a:solidFill>
                        </wps:spPr>
                        <wps:bodyPr wrap="square" lIns="0" tIns="0" rIns="0" bIns="0" rtlCol="0">
                          <a:noAutofit/>
                        </wps:bodyPr>
                      </wps:wsp>
                    </wpg:wgp>
                  </a:graphicData>
                </a:graphic>
              </wp:inline>
            </w:drawing>
          </mc:Choice>
          <mc:Fallback>
            <w:pict>
              <v:group id="_x0000_s1026" o:spid="_x0000_s1026" o:spt="203" style="height:1.75pt;width:486.25pt;" coordsize="6175375,22225" o:gfxdata="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">
                <o:lock v:ext="edit" aspectratio="f"/>
                <v:shape id="Graphic 93" o:spid="_x0000_s1026" o:spt="100" style="position:absolute;left:0;top:0;height:21590;width:6172200;" fillcolor="#9F9F9F" filled="t" stroked="f" coordsize="6172200,21590" o:gfxdata="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UTqY7gAAADbAAAA&#10;DwAAAAAAAAABACAAAAAiAAAAZHJzL2Rvd25yZXYueG1sUEsBAhQAFAAAAAgAh07iQDMvBZ47AAAA&#10;OQAAABAAAAAAAAAAAQAgAAAABwEAAGRycy9zaGFwZXhtbC54bWxQSwUGAAAAAAYABgBbAQAAsQMA&#10;AAAA&#10;" path="m6172200,0l0,0,0,21590,6172200,21590,6172200,0xe">
                  <v:fill on="t" focussize="0,0"/>
                  <v:stroke on="f"/>
                  <v:imagedata o:title=""/>
                  <o:lock v:ext="edit" aspectratio="f"/>
                  <v:textbox inset="0mm,0mm,0mm,0mm"/>
                </v:shape>
                <v:shape id="Graphic 94" o:spid="_x0000_s1026" o:spt="100" style="position:absolute;left:6171946;top:507;height:3175;width:3175;" fillcolor="#DFDFDF" filled="t" stroked="f" coordsize="3175,3175" o:gfxdata="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J7QhL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95" o:spid="_x0000_s1026" o:spt="100" style="position:absolute;left:304;top:507;height:18415;width:6174740;" fillcolor="#9F9F9F" filled="t" stroked="f" coordsize="6174740,18415" o:gfxdata="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Oob4A&#10;AADbAAAADwAAAAAAAAABACAAAAAiAAAAZHJzL2Rvd25yZXYueG1sUEsBAhQAFAAAAAgAh07iQDMv&#10;BZ47AAAAOQAAABAAAAAAAAAAAQAgAAAADQEAAGRycy9zaGFwZXhtbC54bWxQSwUGAAAAAAYABgBb&#10;AQAAtwMAAAAA&#10;" path="m3048,3048l0,3048,0,18288,3048,18288,3048,3048xem6174664,0l6171641,0,6171641,3048,6174664,3048,6174664,0xe">
                  <v:fill on="t" focussize="0,0"/>
                  <v:stroke on="f"/>
                  <v:imagedata o:title=""/>
                  <o:lock v:ext="edit" aspectratio="f"/>
                  <v:textbox inset="0mm,0mm,0mm,0mm"/>
                </v:shape>
                <v:shape id="Graphic 96" o:spid="_x0000_s1026" o:spt="100" style="position:absolute;left:6171946;top:3556;height:15240;width:3175;" fillcolor="#DFDFDF" filled="t" stroked="f" coordsize="3175,15240" o:gfxdata="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oLvE7sAAADb&#10;AAAADwAAAAAAAAABACAAAAAiAAAAZHJzL2Rvd25yZXYueG1sUEsBAhQAFAAAAAgAh07iQDMvBZ47&#10;AAAAOQAAABAAAAAAAAAAAQAgAAAACgEAAGRycy9zaGFwZXhtbC54bWxQSwUGAAAAAAYABgBbAQAA&#10;tAMAAAAA&#10;" path="m3047,0l0,0,0,15240,3047,15240,3047,0xe">
                  <v:fill on="t" focussize="0,0"/>
                  <v:stroke on="f"/>
                  <v:imagedata o:title=""/>
                  <o:lock v:ext="edit" aspectratio="f"/>
                  <v:textbox inset="0mm,0mm,0mm,0mm"/>
                </v:shape>
                <v:shape id="Graphic 97" o:spid="_x0000_s1026" o:spt="100" style="position:absolute;left:304;top:18796;height:3175;width:3175;" fillcolor="#9F9F9F" filled="t" stroked="f" coordsize="3175,3175" o:gfxdata="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grbvQAA&#10;ANsAAAAPAAAAAAAAAAEAIAAAACIAAABkcnMvZG93bnJldi54bWxQSwECFAAUAAAACACHTuJAMy8F&#10;njsAAAA5AAAAEAAAAAAAAAABACAAAAAMAQAAZHJzL3NoYXBleG1sLnhtbFBLBQYAAAAABgAGAFsB&#10;AAC2AwAAAAA=&#10;" path="m3045,0l0,0,0,3048,3045,3048,3045,0xe">
                  <v:fill on="t" focussize="0,0"/>
                  <v:stroke on="f"/>
                  <v:imagedata o:title=""/>
                  <o:lock v:ext="edit" aspectratio="f"/>
                  <v:textbox inset="0mm,0mm,0mm,0mm"/>
                </v:shape>
                <v:shape id="Graphic 98" o:spid="_x0000_s1026" o:spt="100" style="position:absolute;left:304;top:18795;height:3175;width:6174740;" fillcolor="#DFDFDF" filled="t" stroked="f" coordsize="6174740,3175" o:gfxdata="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llia8AAAA&#10;2wAAAA8AAAAAAAAAAQAgAAAAIgAAAGRycy9kb3ducmV2LnhtbFBLAQIUABQAAAAIAIdO4kAzLwWe&#10;OwAAADkAAAAQAAAAAAAAAAEAIAAAAAsBAABkcnMvc2hhcGV4bWwueG1sUEsFBgAAAAAGAAYAWwEA&#10;ALUDAAAAAA==&#10;" path="m6171565,0l0,0,0,3048,6171565,3048,6171565,0xem6174664,0l6171641,0,6171641,3048,6174664,3048,6174664,0xe">
                  <v:fill on="t" focussize="0,0"/>
                  <v:stroke on="f"/>
                  <v:imagedata o:title=""/>
                  <o:lock v:ext="edit" aspectratio="f"/>
                  <v:textbox inset="0mm,0mm,0mm,0mm"/>
                </v:shape>
                <w10:wrap type="none"/>
                <w10:anchorlock/>
              </v:group>
            </w:pict>
          </mc:Fallback>
        </mc:AlternateContent>
      </w:r>
    </w:p>
    <w:p w14:paraId="1A57DE0B">
      <w:pPr>
        <w:pStyle w:val="6"/>
        <w:spacing w:before="78"/>
      </w:pPr>
    </w:p>
    <w:p w14:paraId="0E9BAF1D">
      <w:pPr>
        <w:pStyle w:val="3"/>
        <w:spacing w:line="257" w:lineRule="exact"/>
      </w:pPr>
      <w:r>
        <w:rPr>
          <w:spacing w:val="-2"/>
        </w:rPr>
        <w:t>Conclusion</w:t>
      </w:r>
    </w:p>
    <w:p w14:paraId="2A1E2F33">
      <w:pPr>
        <w:pStyle w:val="6"/>
        <w:ind w:right="156"/>
      </w:pPr>
      <w:r>
        <w:t>The Quick</w:t>
      </w:r>
      <w:r>
        <w:rPr>
          <w:spacing w:val="-1"/>
        </w:rPr>
        <w:t xml:space="preserve"> </w:t>
      </w:r>
      <w:r>
        <w:t>Sort algorithm</w:t>
      </w:r>
      <w:r>
        <w:rPr>
          <w:spacing w:val="-1"/>
        </w:rPr>
        <w:t xml:space="preserve"> </w:t>
      </w:r>
      <w:r>
        <w:t>was successfully implemented in Python. It correctly sorts the given array using the Divide and</w:t>
      </w:r>
      <w:r>
        <w:rPr>
          <w:spacing w:val="-1"/>
        </w:rPr>
        <w:t xml:space="preserve"> </w:t>
      </w:r>
      <w:r>
        <w:t>Conquer</w:t>
      </w:r>
      <w:r>
        <w:rPr>
          <w:spacing w:val="-1"/>
        </w:rPr>
        <w:t xml:space="preserve"> </w:t>
      </w:r>
      <w:r>
        <w:t>approach. It</w:t>
      </w:r>
      <w:r>
        <w:rPr>
          <w:spacing w:val="-4"/>
        </w:rPr>
        <w:t xml:space="preserve"> </w:t>
      </w:r>
      <w:r>
        <w:t>provides an</w:t>
      </w:r>
      <w:r>
        <w:rPr>
          <w:spacing w:val="-1"/>
        </w:rPr>
        <w:t xml:space="preserve"> </w:t>
      </w:r>
      <w:r>
        <w:t>average and</w:t>
      </w:r>
      <w:r>
        <w:rPr>
          <w:spacing w:val="-3"/>
        </w:rPr>
        <w:t xml:space="preserve"> </w:t>
      </w:r>
      <w:r>
        <w:t>best-case time</w:t>
      </w:r>
      <w:r>
        <w:rPr>
          <w:spacing w:val="-3"/>
        </w:rPr>
        <w:t xml:space="preserve"> </w:t>
      </w:r>
      <w:r>
        <w:t>complexity</w:t>
      </w:r>
      <w:r>
        <w:rPr>
          <w:spacing w:val="-4"/>
        </w:rPr>
        <w:t xml:space="preserve"> </w:t>
      </w:r>
      <w:r>
        <w:t xml:space="preserve">of </w:t>
      </w:r>
      <w:r>
        <w:rPr>
          <w:b/>
        </w:rPr>
        <w:t>O(n log n)</w:t>
      </w:r>
      <w:r>
        <w:t>, making</w:t>
      </w:r>
      <w:r>
        <w:rPr>
          <w:spacing w:val="-2"/>
        </w:rPr>
        <w:t xml:space="preserve"> </w:t>
      </w:r>
      <w:r>
        <w:t>it</w:t>
      </w:r>
      <w:r>
        <w:rPr>
          <w:spacing w:val="-1"/>
        </w:rPr>
        <w:t xml:space="preserve"> </w:t>
      </w:r>
      <w:r>
        <w:t>highly</w:t>
      </w:r>
      <w:r>
        <w:rPr>
          <w:spacing w:val="-1"/>
        </w:rPr>
        <w:t xml:space="preserve"> </w:t>
      </w:r>
      <w:r>
        <w:t xml:space="preserve">efficient for large datasets. Although its worst-case time complexity is </w:t>
      </w:r>
      <w:r>
        <w:rPr>
          <w:b/>
        </w:rPr>
        <w:t>O(n²)</w:t>
      </w:r>
      <w:r>
        <w:t>, proper pivot selection greatly improves performance.</w:t>
      </w:r>
      <w:r>
        <w:rPr>
          <w:spacing w:val="-2"/>
        </w:rPr>
        <w:t xml:space="preserve"> </w:t>
      </w:r>
      <w:r>
        <w:t>Therefore,</w:t>
      </w:r>
      <w:r>
        <w:rPr>
          <w:spacing w:val="-2"/>
        </w:rPr>
        <w:t xml:space="preserve"> </w:t>
      </w:r>
      <w:r>
        <w:t>Quick</w:t>
      </w:r>
      <w:r>
        <w:rPr>
          <w:spacing w:val="-4"/>
        </w:rPr>
        <w:t xml:space="preserve"> </w:t>
      </w:r>
      <w:r>
        <w:t>Sort</w:t>
      </w:r>
      <w:r>
        <w:rPr>
          <w:spacing w:val="-6"/>
        </w:rPr>
        <w:t xml:space="preserve"> </w:t>
      </w:r>
      <w:r>
        <w:t>is</w:t>
      </w:r>
      <w:r>
        <w:rPr>
          <w:spacing w:val="-1"/>
        </w:rPr>
        <w:t xml:space="preserve"> </w:t>
      </w:r>
      <w:r>
        <w:t>one</w:t>
      </w:r>
      <w:r>
        <w:rPr>
          <w:spacing w:val="-5"/>
        </w:rPr>
        <w:t xml:space="preserve"> </w:t>
      </w:r>
      <w:r>
        <w:t>of</w:t>
      </w:r>
      <w:r>
        <w:rPr>
          <w:spacing w:val="-2"/>
        </w:rPr>
        <w:t xml:space="preserve"> </w:t>
      </w:r>
      <w:r>
        <w:t>the</w:t>
      </w:r>
      <w:r>
        <w:rPr>
          <w:spacing w:val="-5"/>
        </w:rPr>
        <w:t xml:space="preserve"> </w:t>
      </w:r>
      <w:r>
        <w:t>most</w:t>
      </w:r>
      <w:r>
        <w:rPr>
          <w:spacing w:val="-3"/>
        </w:rPr>
        <w:t xml:space="preserve"> </w:t>
      </w:r>
      <w:r>
        <w:t>widely</w:t>
      </w:r>
      <w:r>
        <w:rPr>
          <w:spacing w:val="-3"/>
        </w:rPr>
        <w:t xml:space="preserve"> </w:t>
      </w:r>
      <w:r>
        <w:t>used</w:t>
      </w:r>
      <w:r>
        <w:rPr>
          <w:spacing w:val="-2"/>
        </w:rPr>
        <w:t xml:space="preserve"> </w:t>
      </w:r>
      <w:r>
        <w:t>sorting</w:t>
      </w:r>
      <w:r>
        <w:rPr>
          <w:spacing w:val="-1"/>
        </w:rPr>
        <w:t xml:space="preserve"> </w:t>
      </w:r>
      <w:r>
        <w:t>algorithms</w:t>
      </w:r>
      <w:r>
        <w:rPr>
          <w:spacing w:val="-1"/>
        </w:rPr>
        <w:t xml:space="preserve"> </w:t>
      </w:r>
      <w:r>
        <w:t>due</w:t>
      </w:r>
      <w:r>
        <w:rPr>
          <w:spacing w:val="-2"/>
        </w:rPr>
        <w:t xml:space="preserve"> </w:t>
      </w:r>
      <w:r>
        <w:t>to</w:t>
      </w:r>
      <w:r>
        <w:rPr>
          <w:spacing w:val="-2"/>
        </w:rPr>
        <w:t xml:space="preserve"> </w:t>
      </w:r>
      <w:r>
        <w:t>its</w:t>
      </w:r>
      <w:r>
        <w:rPr>
          <w:spacing w:val="-1"/>
        </w:rPr>
        <w:t xml:space="preserve"> </w:t>
      </w:r>
      <w:r>
        <w:t>speed,</w:t>
      </w:r>
      <w:r>
        <w:rPr>
          <w:spacing w:val="-4"/>
        </w:rPr>
        <w:t xml:space="preserve"> </w:t>
      </w:r>
      <w:r>
        <w:t>efficiency,</w:t>
      </w:r>
      <w:r>
        <w:rPr>
          <w:spacing w:val="-2"/>
        </w:rPr>
        <w:t xml:space="preserve"> </w:t>
      </w:r>
      <w:r>
        <w:t>and practical performance.</w:t>
      </w:r>
      <w:bookmarkStart w:id="0" w:name="_GoBack"/>
      <w:bookmarkEnd w:id="0"/>
    </w:p>
    <w:sectPr>
      <w:pgSz w:w="12240" w:h="15840"/>
      <w:pgMar w:top="1400" w:right="360" w:bottom="620" w:left="720" w:header="177" w:footer="43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1"/>
    <w:family w:val="roman"/>
    <w:pitch w:val="default"/>
    <w:sig w:usb0="E00006FF" w:usb1="420024FF" w:usb2="02000000" w:usb3="00000000" w:csb0="2000019F" w:csb1="00000000"/>
  </w:font>
  <w:font w:name="Consolas">
    <w:panose1 w:val="020B0609020204030204"/>
    <w:charset w:val="01"/>
    <w:family w:val="modern"/>
    <w:pitch w:val="default"/>
    <w:sig w:usb0="E00006FF" w:usb1="0000FCFF" w:usb2="00000001" w:usb3="00000000" w:csb0="6000019F" w:csb1="DFD7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B856C6">
    <w:pPr>
      <w:pStyle w:val="6"/>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895985</wp:posOffset>
              </wp:positionH>
              <wp:positionV relativeFrom="page">
                <wp:posOffset>9606915</wp:posOffset>
              </wp:positionV>
              <wp:extent cx="6211570" cy="54610"/>
              <wp:effectExtent l="0" t="0" r="0" b="0"/>
              <wp:wrapNone/>
              <wp:docPr id="10" name="Graphic 10"/>
              <wp:cNvGraphicFramePr/>
              <a:graphic xmlns:a="http://schemas.openxmlformats.org/drawingml/2006/main">
                <a:graphicData uri="http://schemas.microsoft.com/office/word/2010/wordprocessingShape">
                  <wps:wsp>
                    <wps:cNvSpPr/>
                    <wps:spPr>
                      <a:xfrm>
                        <a:off x="0" y="0"/>
                        <a:ext cx="6211570" cy="54610"/>
                      </a:xfrm>
                      <a:custGeom>
                        <a:avLst/>
                        <a:gdLst/>
                        <a:ahLst/>
                        <a:cxnLst/>
                        <a:rect l="l" t="t" r="r" b="b"/>
                        <a:pathLst>
                          <a:path w="6211570" h="54610">
                            <a:moveTo>
                              <a:pt x="6211189" y="45199"/>
                            </a:moveTo>
                            <a:lnTo>
                              <a:pt x="0" y="45199"/>
                            </a:lnTo>
                            <a:lnTo>
                              <a:pt x="0" y="54216"/>
                            </a:lnTo>
                            <a:lnTo>
                              <a:pt x="6211189" y="54216"/>
                            </a:lnTo>
                            <a:lnTo>
                              <a:pt x="6211189" y="45199"/>
                            </a:lnTo>
                            <a:close/>
                          </a:path>
                          <a:path w="6211570" h="54610">
                            <a:moveTo>
                              <a:pt x="6211189" y="0"/>
                            </a:moveTo>
                            <a:lnTo>
                              <a:pt x="0" y="0"/>
                            </a:lnTo>
                            <a:lnTo>
                              <a:pt x="0" y="36144"/>
                            </a:lnTo>
                            <a:lnTo>
                              <a:pt x="6211189" y="36144"/>
                            </a:lnTo>
                            <a:lnTo>
                              <a:pt x="6211189" y="0"/>
                            </a:lnTo>
                            <a:close/>
                          </a:path>
                        </a:pathLst>
                      </a:custGeom>
                      <a:solidFill>
                        <a:srgbClr val="5F201F"/>
                      </a:solidFill>
                    </wps:spPr>
                    <wps:bodyPr wrap="square" lIns="0" tIns="0" rIns="0" bIns="0" rtlCol="0">
                      <a:noAutofit/>
                    </wps:bodyPr>
                  </wps:wsp>
                </a:graphicData>
              </a:graphic>
            </wp:anchor>
          </w:drawing>
        </mc:Choice>
        <mc:Fallback>
          <w:pict>
            <v:shape id="Graphic 10" o:spid="_x0000_s1026" o:spt="100" style="position:absolute;left:0pt;margin-left:70.55pt;margin-top:756.45pt;height:4.3pt;width:489.1pt;mso-position-horizontal-relative:page;mso-position-vertical-relative:page;z-index:-251655168;mso-width-relative:page;mso-height-relative:page;" fillcolor="#5F201F" filled="t" stroked="f" coordsize="6211570,54610" o:gfxdata="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ODaoJ2AAAAA4BAAAPAAAAAAAAAAEA&#10;IAAAACIAAABkcnMvZG93bnJldi54bWxQSwECFAAUAAAACACHTuJAcbQs8kgCAADxBQAADgAAAAAA&#10;AAABACAAAAAnAQAAZHJzL2Uyb0RvYy54bWxQSwUGAAAAAAYABgBZAQAA4QUAAAAA&#10;" path="m6211189,45199l0,45199,0,54216,6211189,54216,6211189,45199xem6211189,0l0,0,0,36144,6211189,36144,621118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901700</wp:posOffset>
              </wp:positionH>
              <wp:positionV relativeFrom="page">
                <wp:posOffset>9716135</wp:posOffset>
              </wp:positionV>
              <wp:extent cx="1319530" cy="165735"/>
              <wp:effectExtent l="0" t="0" r="0" b="0"/>
              <wp:wrapNone/>
              <wp:docPr id="11" name="Textbox 11"/>
              <wp:cNvGraphicFramePr/>
              <a:graphic xmlns:a="http://schemas.openxmlformats.org/drawingml/2006/main">
                <a:graphicData uri="http://schemas.microsoft.com/office/word/2010/wordprocessingShape">
                  <wps:wsp>
                    <wps:cNvSpPr txBox="1"/>
                    <wps:spPr>
                      <a:xfrm>
                        <a:off x="0" y="0"/>
                        <a:ext cx="1319530" cy="165735"/>
                      </a:xfrm>
                      <a:prstGeom prst="rect">
                        <a:avLst/>
                      </a:prstGeom>
                    </wps:spPr>
                    <wps:txbx>
                      <w:txbxContent>
                        <w:p w14:paraId="09F3F14D">
                          <w:pPr>
                            <w:pStyle w:val="6"/>
                            <w:spacing w:line="245" w:lineRule="exact"/>
                            <w:ind w:left="20"/>
                            <w:rPr>
                              <w:rFonts w:hint="default" w:ascii="Calibri"/>
                              <w:lang w:val="en-IN"/>
                            </w:rPr>
                          </w:pPr>
                          <w:r>
                            <w:rPr>
                              <w:rFonts w:hint="default" w:ascii="Calibri"/>
                              <w:spacing w:val="-2"/>
                              <w:lang w:val="en-IN"/>
                            </w:rPr>
                            <w:t>KSujith(92400118739)</w:t>
                          </w:r>
                        </w:p>
                      </w:txbxContent>
                    </wps:txbx>
                    <wps:bodyPr wrap="square" lIns="0" tIns="0" rIns="0" bIns="0" rtlCol="0">
                      <a:noAutofit/>
                    </wps:bodyPr>
                  </wps:wsp>
                </a:graphicData>
              </a:graphic>
            </wp:anchor>
          </w:drawing>
        </mc:Choice>
        <mc:Fallback>
          <w:pict>
            <v:shape id="Textbox 11" o:spid="_x0000_s1026" o:spt="202" type="#_x0000_t202" style="position:absolute;left:0pt;margin-left:71pt;margin-top:765.05pt;height:13.05pt;width:103.9pt;mso-position-horizontal-relative:page;mso-position-vertical-relative:page;z-index:-251654144;mso-width-relative:page;mso-height-relative:page;" filled="f" stroked="f" coordsize="21600,21600" o:gfxdata="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y0LVa2wAAAA0BAAAPAAAAAAAAAAEAIAAAACIAAABkcnMvZG93bnJldi54bWxQSwECFAAUAAAA&#10;CACHTuJAxuO5r7IBAAB2AwAADgAAAAAAAAABACAAAAAqAQAAZHJzL2Uyb0RvYy54bWxQSwUGAAAA&#10;AAYABgBZAQAATgUAAAAA&#10;">
              <v:fill on="f" focussize="0,0"/>
              <v:stroke on="f"/>
              <v:imagedata o:title=""/>
              <o:lock v:ext="edit" aspectratio="f"/>
              <v:textbox inset="0mm,0mm,0mm,0mm">
                <w:txbxContent>
                  <w:p w14:paraId="09F3F14D">
                    <w:pPr>
                      <w:pStyle w:val="6"/>
                      <w:spacing w:line="245" w:lineRule="exact"/>
                      <w:ind w:left="20"/>
                      <w:rPr>
                        <w:rFonts w:hint="default" w:ascii="Calibri"/>
                        <w:lang w:val="en-IN"/>
                      </w:rPr>
                    </w:pPr>
                    <w:r>
                      <w:rPr>
                        <w:rFonts w:hint="default" w:ascii="Calibri"/>
                        <w:spacing w:val="-2"/>
                        <w:lang w:val="en-IN"/>
                      </w:rPr>
                      <w:t>KSujith(92400118739)</w:t>
                    </w:r>
                  </w:p>
                </w:txbxContent>
              </v:textbox>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6698615</wp:posOffset>
              </wp:positionH>
              <wp:positionV relativeFrom="page">
                <wp:posOffset>9716135</wp:posOffset>
              </wp:positionV>
              <wp:extent cx="436880" cy="165735"/>
              <wp:effectExtent l="0" t="0" r="0" b="0"/>
              <wp:wrapNone/>
              <wp:docPr id="12" name="Textbox 12"/>
              <wp:cNvGraphicFramePr/>
              <a:graphic xmlns:a="http://schemas.openxmlformats.org/drawingml/2006/main">
                <a:graphicData uri="http://schemas.microsoft.com/office/word/2010/wordprocessingShape">
                  <wps:wsp>
                    <wps:cNvSpPr txBox="1"/>
                    <wps:spPr>
                      <a:xfrm>
                        <a:off x="0" y="0"/>
                        <a:ext cx="436880" cy="165735"/>
                      </a:xfrm>
                      <a:prstGeom prst="rect">
                        <a:avLst/>
                      </a:prstGeom>
                    </wps:spPr>
                    <wps:txbx>
                      <w:txbxContent>
                        <w:p w14:paraId="52EC0D27">
                          <w:pPr>
                            <w:pStyle w:val="6"/>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 id="Textbox 12" o:spid="_x0000_s1026" o:spt="202" type="#_x0000_t202" style="position:absolute;left:0pt;margin-left:527.45pt;margin-top:765.05pt;height:13.05pt;width:34.4pt;mso-position-horizontal-relative:page;mso-position-vertical-relative:page;z-index:-251654144;mso-width-relative:page;mso-height-relative:page;" filled="f" stroked="f" coordsize="21600,21600" o:gfxdata="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Uy0twAAAAPAQAADwAAAAAAAAABACAAAAAiAAAAZHJzL2Rvd25yZXYueG1sUEsBAhQAFAAA&#10;AAgAh07iQFHThxayAQAAdQMAAA4AAAAAAAAAAQAgAAAAKwEAAGRycy9lMm9Eb2MueG1sUEsFBgAA&#10;AAAGAAYAWQEAAE8FAAAAAA==&#10;">
              <v:fill on="f" focussize="0,0"/>
              <v:stroke on="f"/>
              <v:imagedata o:title=""/>
              <o:lock v:ext="edit" aspectratio="f"/>
              <v:textbox inset="0mm,0mm,0mm,0mm">
                <w:txbxContent>
                  <w:p w14:paraId="52EC0D27">
                    <w:pPr>
                      <w:pStyle w:val="6"/>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B2844">
    <w:pPr>
      <w:pStyle w:val="6"/>
      <w:spacing w:line="14" w:lineRule="auto"/>
      <w:rPr>
        <w:sz w:val="20"/>
      </w:rPr>
    </w:pPr>
    <w:r>
      <w:rPr>
        <w:sz w:val="20"/>
      </w:rPr>
      <mc:AlternateContent>
        <mc:Choice Requires="wps">
          <w:drawing>
            <wp:anchor distT="0" distB="0" distL="0" distR="0" simplePos="0" relativeHeight="251664384" behindDoc="1" locked="0" layoutInCell="1" allowOverlap="1">
              <wp:simplePos x="0" y="0"/>
              <wp:positionH relativeFrom="page">
                <wp:posOffset>895985</wp:posOffset>
              </wp:positionH>
              <wp:positionV relativeFrom="page">
                <wp:posOffset>9606915</wp:posOffset>
              </wp:positionV>
              <wp:extent cx="6211570" cy="54610"/>
              <wp:effectExtent l="0" t="0" r="0" b="0"/>
              <wp:wrapNone/>
              <wp:docPr id="17" name="Graphic 17"/>
              <wp:cNvGraphicFramePr/>
              <a:graphic xmlns:a="http://schemas.openxmlformats.org/drawingml/2006/main">
                <a:graphicData uri="http://schemas.microsoft.com/office/word/2010/wordprocessingShape">
                  <wps:wsp>
                    <wps:cNvSpPr/>
                    <wps:spPr>
                      <a:xfrm>
                        <a:off x="0" y="0"/>
                        <a:ext cx="6211570" cy="54610"/>
                      </a:xfrm>
                      <a:custGeom>
                        <a:avLst/>
                        <a:gdLst/>
                        <a:ahLst/>
                        <a:cxnLst/>
                        <a:rect l="l" t="t" r="r" b="b"/>
                        <a:pathLst>
                          <a:path w="6211570" h="54610">
                            <a:moveTo>
                              <a:pt x="6211189" y="45199"/>
                            </a:moveTo>
                            <a:lnTo>
                              <a:pt x="0" y="45199"/>
                            </a:lnTo>
                            <a:lnTo>
                              <a:pt x="0" y="54216"/>
                            </a:lnTo>
                            <a:lnTo>
                              <a:pt x="6211189" y="54216"/>
                            </a:lnTo>
                            <a:lnTo>
                              <a:pt x="6211189" y="45199"/>
                            </a:lnTo>
                            <a:close/>
                          </a:path>
                          <a:path w="6211570" h="54610">
                            <a:moveTo>
                              <a:pt x="6211189" y="0"/>
                            </a:moveTo>
                            <a:lnTo>
                              <a:pt x="0" y="0"/>
                            </a:lnTo>
                            <a:lnTo>
                              <a:pt x="0" y="36144"/>
                            </a:lnTo>
                            <a:lnTo>
                              <a:pt x="6211189" y="36144"/>
                            </a:lnTo>
                            <a:lnTo>
                              <a:pt x="6211189" y="0"/>
                            </a:lnTo>
                            <a:close/>
                          </a:path>
                        </a:pathLst>
                      </a:custGeom>
                      <a:solidFill>
                        <a:srgbClr val="5F201F"/>
                      </a:solidFill>
                    </wps:spPr>
                    <wps:bodyPr wrap="square" lIns="0" tIns="0" rIns="0" bIns="0" rtlCol="0">
                      <a:noAutofit/>
                    </wps:bodyPr>
                  </wps:wsp>
                </a:graphicData>
              </a:graphic>
            </wp:anchor>
          </w:drawing>
        </mc:Choice>
        <mc:Fallback>
          <w:pict>
            <v:shape id="Graphic 17" o:spid="_x0000_s1026" o:spt="100" style="position:absolute;left:0pt;margin-left:70.55pt;margin-top:756.45pt;height:4.3pt;width:489.1pt;mso-position-horizontal-relative:page;mso-position-vertical-relative:page;z-index:-251652096;mso-width-relative:page;mso-height-relative:page;" fillcolor="#5F201F" filled="t" stroked="f" coordsize="6211570,54610" o:gfxdata="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4NqgnYAAAADgEAAA8AAAAAAAAA&#10;AQAgAAAAIgAAAGRycy9kb3ducmV2LnhtbFBLAQIUABQAAAAIAIdO4kAIqqy1SgIAAPEFAAAOAAAA&#10;AAAAAAEAIAAAACcBAABkcnMvZTJvRG9jLnhtbFBLBQYAAAAABgAGAFkBAADjBQAAAAA=&#10;" path="m6211189,45199l0,45199,0,54216,6211189,54216,6211189,45199xem6211189,0l0,0,0,36144,6211189,36144,621118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4384" behindDoc="1" locked="0" layoutInCell="1" allowOverlap="1">
              <wp:simplePos x="0" y="0"/>
              <wp:positionH relativeFrom="page">
                <wp:posOffset>901700</wp:posOffset>
              </wp:positionH>
              <wp:positionV relativeFrom="page">
                <wp:posOffset>9716135</wp:posOffset>
              </wp:positionV>
              <wp:extent cx="1319530" cy="165735"/>
              <wp:effectExtent l="0" t="0" r="0" b="0"/>
              <wp:wrapNone/>
              <wp:docPr id="18" name="Textbox 18"/>
              <wp:cNvGraphicFramePr/>
              <a:graphic xmlns:a="http://schemas.openxmlformats.org/drawingml/2006/main">
                <a:graphicData uri="http://schemas.microsoft.com/office/word/2010/wordprocessingShape">
                  <wps:wsp>
                    <wps:cNvSpPr txBox="1"/>
                    <wps:spPr>
                      <a:xfrm>
                        <a:off x="0" y="0"/>
                        <a:ext cx="1319530" cy="165735"/>
                      </a:xfrm>
                      <a:prstGeom prst="rect">
                        <a:avLst/>
                      </a:prstGeom>
                    </wps:spPr>
                    <wps:txbx>
                      <w:txbxContent>
                        <w:p w14:paraId="66061C84">
                          <w:pPr>
                            <w:pStyle w:val="6"/>
                            <w:spacing w:line="245" w:lineRule="exact"/>
                            <w:ind w:left="20"/>
                            <w:rPr>
                              <w:rFonts w:hint="default" w:ascii="Calibri"/>
                              <w:lang w:val="en-IN"/>
                            </w:rPr>
                          </w:pPr>
                          <w:r>
                            <w:rPr>
                              <w:rFonts w:hint="default" w:ascii="Calibri"/>
                              <w:spacing w:val="-2"/>
                              <w:lang w:val="en-IN"/>
                            </w:rPr>
                            <w:t>KSujith(92400118739)</w:t>
                          </w:r>
                        </w:p>
                      </w:txbxContent>
                    </wps:txbx>
                    <wps:bodyPr wrap="square" lIns="0" tIns="0" rIns="0" bIns="0" rtlCol="0">
                      <a:noAutofit/>
                    </wps:bodyPr>
                  </wps:wsp>
                </a:graphicData>
              </a:graphic>
            </wp:anchor>
          </w:drawing>
        </mc:Choice>
        <mc:Fallback>
          <w:pict>
            <v:shape id="Textbox 18" o:spid="_x0000_s1026" o:spt="202" type="#_x0000_t202" style="position:absolute;left:0pt;margin-left:71pt;margin-top:765.05pt;height:13.05pt;width:103.9pt;mso-position-horizontal-relative:page;mso-position-vertical-relative:page;z-index:-251652096;mso-width-relative:page;mso-height-relative:page;" filled="f" stroked="f" coordsize="21600,21600" o:gfxdata="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Dy0LVa2wAAAA0BAAAPAAAAAAAAAAEAIAAAACIAAABkcnMvZG93bnJldi54bWxQSwECFAAUAAAA&#10;CACHTuJAqZt1d7IBAAB2AwAADgAAAAAAAAABACAAAAAqAQAAZHJzL2Uyb0RvYy54bWxQSwUGAAAA&#10;AAYABgBZAQAATgUAAAAA&#10;">
              <v:fill on="f" focussize="0,0"/>
              <v:stroke on="f"/>
              <v:imagedata o:title=""/>
              <o:lock v:ext="edit" aspectratio="f"/>
              <v:textbox inset="0mm,0mm,0mm,0mm">
                <w:txbxContent>
                  <w:p w14:paraId="66061C84">
                    <w:pPr>
                      <w:pStyle w:val="6"/>
                      <w:spacing w:line="245" w:lineRule="exact"/>
                      <w:ind w:left="20"/>
                      <w:rPr>
                        <w:rFonts w:hint="default" w:ascii="Calibri"/>
                        <w:lang w:val="en-IN"/>
                      </w:rPr>
                    </w:pPr>
                    <w:r>
                      <w:rPr>
                        <w:rFonts w:hint="default" w:ascii="Calibri"/>
                        <w:spacing w:val="-2"/>
                        <w:lang w:val="en-IN"/>
                      </w:rPr>
                      <w:t>KSujith(92400118739)</w:t>
                    </w:r>
                  </w:p>
                </w:txbxContent>
              </v:textbox>
            </v:shape>
          </w:pict>
        </mc:Fallback>
      </mc:AlternateContent>
    </w:r>
    <w:r>
      <w:rPr>
        <w:sz w:val="20"/>
      </w:rPr>
      <mc:AlternateContent>
        <mc:Choice Requires="wps">
          <w:drawing>
            <wp:anchor distT="0" distB="0" distL="0" distR="0" simplePos="0" relativeHeight="251665408" behindDoc="1" locked="0" layoutInCell="1" allowOverlap="1">
              <wp:simplePos x="0" y="0"/>
              <wp:positionH relativeFrom="page">
                <wp:posOffset>6698615</wp:posOffset>
              </wp:positionH>
              <wp:positionV relativeFrom="page">
                <wp:posOffset>9716135</wp:posOffset>
              </wp:positionV>
              <wp:extent cx="436880" cy="165735"/>
              <wp:effectExtent l="0" t="0" r="0" b="0"/>
              <wp:wrapNone/>
              <wp:docPr id="19" name="Textbox 19"/>
              <wp:cNvGraphicFramePr/>
              <a:graphic xmlns:a="http://schemas.openxmlformats.org/drawingml/2006/main">
                <a:graphicData uri="http://schemas.microsoft.com/office/word/2010/wordprocessingShape">
                  <wps:wsp>
                    <wps:cNvSpPr txBox="1"/>
                    <wps:spPr>
                      <a:xfrm>
                        <a:off x="0" y="0"/>
                        <a:ext cx="436880" cy="165735"/>
                      </a:xfrm>
                      <a:prstGeom prst="rect">
                        <a:avLst/>
                      </a:prstGeom>
                    </wps:spPr>
                    <wps:txbx>
                      <w:txbxContent>
                        <w:p w14:paraId="3ACD6F80">
                          <w:pPr>
                            <w:pStyle w:val="6"/>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wps:txbx>
                    <wps:bodyPr wrap="square" lIns="0" tIns="0" rIns="0" bIns="0" rtlCol="0">
                      <a:noAutofit/>
                    </wps:bodyPr>
                  </wps:wsp>
                </a:graphicData>
              </a:graphic>
            </wp:anchor>
          </w:drawing>
        </mc:Choice>
        <mc:Fallback>
          <w:pict>
            <v:shape id="Textbox 19" o:spid="_x0000_s1026" o:spt="202" type="#_x0000_t202" style="position:absolute;left:0pt;margin-left:527.45pt;margin-top:765.05pt;height:13.05pt;width:34.4pt;mso-position-horizontal-relative:page;mso-position-vertical-relative:page;z-index:-251651072;mso-width-relative:page;mso-height-relative:page;" filled="f" stroked="f" coordsize="21600,21600" o:gfxdata="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h+Uy0twAAAAPAQAADwAAAAAAAAABACAAAAAiAAAAZHJzL2Rvd25yZXYueG1sUEsBAhQAFAAA&#10;AAgAh07iQDtPsJiyAQAAdQMAAA4AAAAAAAAAAQAgAAAAKwEAAGRycy9lMm9Eb2MueG1sUEsFBgAA&#10;AAAGAAYAWQEAAE8FAAAAAA==&#10;">
              <v:fill on="f" focussize="0,0"/>
              <v:stroke on="f"/>
              <v:imagedata o:title=""/>
              <o:lock v:ext="edit" aspectratio="f"/>
              <v:textbox inset="0mm,0mm,0mm,0mm">
                <w:txbxContent>
                  <w:p w14:paraId="3ACD6F80">
                    <w:pPr>
                      <w:pStyle w:val="6"/>
                      <w:spacing w:line="245" w:lineRule="exact"/>
                      <w:ind w:left="20"/>
                      <w:rPr>
                        <w:rFonts w:ascii="Calibri"/>
                      </w:rPr>
                    </w:pPr>
                    <w:r>
                      <w:rPr>
                        <w:rFonts w:ascii="Calibri"/>
                      </w:rPr>
                      <w:t>Page</w:t>
                    </w:r>
                    <w:r>
                      <w:rPr>
                        <w:rFonts w:ascii="Calibri"/>
                        <w:spacing w:val="-10"/>
                      </w:rPr>
                      <w:t xml:space="preserve"> </w:t>
                    </w: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3</w:t>
                    </w:r>
                    <w:r>
                      <w:rPr>
                        <w:rFonts w:ascii="Calibri"/>
                        <w:spacing w:val="-1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B046E9">
    <w:pPr>
      <w:pStyle w:val="6"/>
      <w:spacing w:line="14" w:lineRule="auto"/>
      <w:rPr>
        <w:sz w:val="20"/>
      </w:rPr>
    </w:pPr>
    <w:r>
      <w:rPr>
        <w:sz w:val="20"/>
      </w:rPr>
      <mc:AlternateContent>
        <mc:Choice Requires="wps">
          <w:drawing>
            <wp:anchor distT="0" distB="0" distL="0" distR="0" simplePos="0" relativeHeight="251666432" behindDoc="1" locked="0" layoutInCell="1" allowOverlap="1">
              <wp:simplePos x="0" y="0"/>
              <wp:positionH relativeFrom="page">
                <wp:posOffset>895985</wp:posOffset>
              </wp:positionH>
              <wp:positionV relativeFrom="page">
                <wp:posOffset>9606915</wp:posOffset>
              </wp:positionV>
              <wp:extent cx="6211570" cy="54610"/>
              <wp:effectExtent l="0" t="0" r="0" b="0"/>
              <wp:wrapNone/>
              <wp:docPr id="51" name="Graphic 51"/>
              <wp:cNvGraphicFramePr/>
              <a:graphic xmlns:a="http://schemas.openxmlformats.org/drawingml/2006/main">
                <a:graphicData uri="http://schemas.microsoft.com/office/word/2010/wordprocessingShape">
                  <wps:wsp>
                    <wps:cNvSpPr/>
                    <wps:spPr>
                      <a:xfrm>
                        <a:off x="0" y="0"/>
                        <a:ext cx="6211570" cy="54610"/>
                      </a:xfrm>
                      <a:custGeom>
                        <a:avLst/>
                        <a:gdLst/>
                        <a:ahLst/>
                        <a:cxnLst/>
                        <a:rect l="l" t="t" r="r" b="b"/>
                        <a:pathLst>
                          <a:path w="6211570" h="54610">
                            <a:moveTo>
                              <a:pt x="6211189" y="45199"/>
                            </a:moveTo>
                            <a:lnTo>
                              <a:pt x="0" y="45199"/>
                            </a:lnTo>
                            <a:lnTo>
                              <a:pt x="0" y="54216"/>
                            </a:lnTo>
                            <a:lnTo>
                              <a:pt x="6211189" y="54216"/>
                            </a:lnTo>
                            <a:lnTo>
                              <a:pt x="6211189" y="45199"/>
                            </a:lnTo>
                            <a:close/>
                          </a:path>
                          <a:path w="6211570" h="54610">
                            <a:moveTo>
                              <a:pt x="6211189" y="0"/>
                            </a:moveTo>
                            <a:lnTo>
                              <a:pt x="0" y="0"/>
                            </a:lnTo>
                            <a:lnTo>
                              <a:pt x="0" y="36144"/>
                            </a:lnTo>
                            <a:lnTo>
                              <a:pt x="6211189" y="36144"/>
                            </a:lnTo>
                            <a:lnTo>
                              <a:pt x="6211189" y="0"/>
                            </a:lnTo>
                            <a:close/>
                          </a:path>
                        </a:pathLst>
                      </a:custGeom>
                      <a:solidFill>
                        <a:srgbClr val="5F201F"/>
                      </a:solidFill>
                    </wps:spPr>
                    <wps:bodyPr wrap="square" lIns="0" tIns="0" rIns="0" bIns="0" rtlCol="0">
                      <a:noAutofit/>
                    </wps:bodyPr>
                  </wps:wsp>
                </a:graphicData>
              </a:graphic>
            </wp:anchor>
          </w:drawing>
        </mc:Choice>
        <mc:Fallback>
          <w:pict>
            <v:shape id="Graphic 51" o:spid="_x0000_s1026" o:spt="100" style="position:absolute;left:0pt;margin-left:70.55pt;margin-top:756.45pt;height:4.3pt;width:489.1pt;mso-position-horizontal-relative:page;mso-position-vertical-relative:page;z-index:-251650048;mso-width-relative:page;mso-height-relative:page;" fillcolor="#5F201F" filled="t" stroked="f" coordsize="6211570,54610" o:gfxdata="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4NqgnYAAAADgEAAA8AAAAAAAAA&#10;AQAgAAAAIgAAAGRycy9kb3ducmV2LnhtbFBLAQIUABQAAAAIAIdO4kARvXSXSgIAAPEFAAAOAAAA&#10;AAAAAAEAIAAAACcBAABkcnMvZTJvRG9jLnhtbFBLBQYAAAAABgAGAFkBAADjBQAAAAA=&#10;" path="m6211189,45199l0,45199,0,54216,6211189,54216,6211189,45199xem6211189,0l0,0,0,36144,6211189,36144,621118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901700</wp:posOffset>
              </wp:positionH>
              <wp:positionV relativeFrom="page">
                <wp:posOffset>9716135</wp:posOffset>
              </wp:positionV>
              <wp:extent cx="1319530" cy="165735"/>
              <wp:effectExtent l="0" t="0" r="0" b="0"/>
              <wp:wrapNone/>
              <wp:docPr id="52" name="Textbox 52"/>
              <wp:cNvGraphicFramePr/>
              <a:graphic xmlns:a="http://schemas.openxmlformats.org/drawingml/2006/main">
                <a:graphicData uri="http://schemas.microsoft.com/office/word/2010/wordprocessingShape">
                  <wps:wsp>
                    <wps:cNvSpPr txBox="1"/>
                    <wps:spPr>
                      <a:xfrm>
                        <a:off x="0" y="0"/>
                        <a:ext cx="1319530" cy="165735"/>
                      </a:xfrm>
                      <a:prstGeom prst="rect">
                        <a:avLst/>
                      </a:prstGeom>
                    </wps:spPr>
                    <wps:txbx>
                      <w:txbxContent>
                        <w:p w14:paraId="7D400E6B">
                          <w:pPr>
                            <w:pStyle w:val="6"/>
                            <w:spacing w:line="245" w:lineRule="exact"/>
                            <w:ind w:left="20"/>
                            <w:rPr>
                              <w:rFonts w:hint="default" w:ascii="Calibri"/>
                              <w:lang w:val="en-IN"/>
                            </w:rPr>
                          </w:pPr>
                          <w:r>
                            <w:rPr>
                              <w:rFonts w:hint="default" w:ascii="Calibri"/>
                              <w:spacing w:val="-2"/>
                              <w:lang w:val="en-IN"/>
                            </w:rPr>
                            <w:t>KSujith(92400118739)</w:t>
                          </w:r>
                        </w:p>
                      </w:txbxContent>
                    </wps:txbx>
                    <wps:bodyPr wrap="square" lIns="0" tIns="0" rIns="0" bIns="0" rtlCol="0">
                      <a:noAutofit/>
                    </wps:bodyPr>
                  </wps:wsp>
                </a:graphicData>
              </a:graphic>
            </wp:anchor>
          </w:drawing>
        </mc:Choice>
        <mc:Fallback>
          <w:pict>
            <v:shape id="Textbox 52" o:spid="_x0000_s1026" o:spt="202" type="#_x0000_t202" style="position:absolute;left:0pt;margin-left:71pt;margin-top:765.05pt;height:13.05pt;width:103.9pt;mso-position-horizontal-relative:page;mso-position-vertical-relative:page;z-index:-251649024;mso-width-relative:page;mso-height-relative:page;" filled="f" stroked="f" coordsize="21600,21600" o:gfxdata="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8tC1WtsAAAANAQAADwAAAAAAAAABACAAAAAiAAAAZHJzL2Rvd25yZXYueG1sUEsBAhQAFAAA&#10;AAgAh07iQECHO6CzAQAAdgMAAA4AAAAAAAAAAQAgAAAAKgEAAGRycy9lMm9Eb2MueG1sUEsFBgAA&#10;AAAGAAYAWQEAAE8FAAAAAA==&#10;">
              <v:fill on="f" focussize="0,0"/>
              <v:stroke on="f"/>
              <v:imagedata o:title=""/>
              <o:lock v:ext="edit" aspectratio="f"/>
              <v:textbox inset="0mm,0mm,0mm,0mm">
                <w:txbxContent>
                  <w:p w14:paraId="7D400E6B">
                    <w:pPr>
                      <w:pStyle w:val="6"/>
                      <w:spacing w:line="245" w:lineRule="exact"/>
                      <w:ind w:left="20"/>
                      <w:rPr>
                        <w:rFonts w:hint="default" w:ascii="Calibri"/>
                        <w:lang w:val="en-IN"/>
                      </w:rPr>
                    </w:pPr>
                    <w:r>
                      <w:rPr>
                        <w:rFonts w:hint="default" w:ascii="Calibri"/>
                        <w:spacing w:val="-2"/>
                        <w:lang w:val="en-IN"/>
                      </w:rPr>
                      <w:t>KSujith(92400118739)</w:t>
                    </w:r>
                  </w:p>
                </w:txbxContent>
              </v:textbox>
            </v:shape>
          </w:pict>
        </mc:Fallback>
      </mc:AlternateContent>
    </w:r>
    <w:r>
      <w:rPr>
        <w:sz w:val="20"/>
      </w:rPr>
      <mc:AlternateContent>
        <mc:Choice Requires="wps">
          <w:drawing>
            <wp:anchor distT="0" distB="0" distL="0" distR="0" simplePos="0" relativeHeight="251667456" behindDoc="1" locked="0" layoutInCell="1" allowOverlap="1">
              <wp:simplePos x="0" y="0"/>
              <wp:positionH relativeFrom="page">
                <wp:posOffset>6698615</wp:posOffset>
              </wp:positionH>
              <wp:positionV relativeFrom="page">
                <wp:posOffset>9716135</wp:posOffset>
              </wp:positionV>
              <wp:extent cx="398780" cy="165735"/>
              <wp:effectExtent l="0" t="0" r="0" b="0"/>
              <wp:wrapNone/>
              <wp:docPr id="53" name="Textbox 53"/>
              <wp:cNvGraphicFramePr/>
              <a:graphic xmlns:a="http://schemas.openxmlformats.org/drawingml/2006/main">
                <a:graphicData uri="http://schemas.microsoft.com/office/word/2010/wordprocessingShape">
                  <wps:wsp>
                    <wps:cNvSpPr txBox="1"/>
                    <wps:spPr>
                      <a:xfrm>
                        <a:off x="0" y="0"/>
                        <a:ext cx="398780" cy="165735"/>
                      </a:xfrm>
                      <a:prstGeom prst="rect">
                        <a:avLst/>
                      </a:prstGeom>
                    </wps:spPr>
                    <wps:txbx>
                      <w:txbxContent>
                        <w:p w14:paraId="4EAA8670">
                          <w:pPr>
                            <w:pStyle w:val="6"/>
                            <w:spacing w:line="245" w:lineRule="exact"/>
                            <w:ind w:left="20"/>
                            <w:rPr>
                              <w:rFonts w:ascii="Calibri"/>
                            </w:rPr>
                          </w:pPr>
                          <w:r>
                            <w:rPr>
                              <w:rFonts w:ascii="Calibri"/>
                            </w:rPr>
                            <w:t>Page</w:t>
                          </w:r>
                          <w:r>
                            <w:rPr>
                              <w:rFonts w:ascii="Calibri"/>
                              <w:spacing w:val="-10"/>
                            </w:rPr>
                            <w:t xml:space="preserve"> 7</w:t>
                          </w:r>
                        </w:p>
                      </w:txbxContent>
                    </wps:txbx>
                    <wps:bodyPr wrap="square" lIns="0" tIns="0" rIns="0" bIns="0" rtlCol="0">
                      <a:noAutofit/>
                    </wps:bodyPr>
                  </wps:wsp>
                </a:graphicData>
              </a:graphic>
            </wp:anchor>
          </w:drawing>
        </mc:Choice>
        <mc:Fallback>
          <w:pict>
            <v:shape id="Textbox 53" o:spid="_x0000_s1026" o:spt="202" type="#_x0000_t202" style="position:absolute;left:0pt;margin-left:527.45pt;margin-top:765.05pt;height:13.05pt;width:31.4pt;mso-position-horizontal-relative:page;mso-position-vertical-relative:page;z-index:-251649024;mso-width-relative:page;mso-height-relative:page;" filled="f" stroked="f" coordsize="21600,21600" o:gfxdata="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RQmTDcAAAADwEAAA8AAAAAAAAAAQAgAAAAIgAAAGRycy9kb3ducmV2LnhtbFBLAQIUABQA&#10;AAAIAIdO4kDZwNsiswEAAHUDAAAOAAAAAAAAAAEAIAAAACsBAABkcnMvZTJvRG9jLnhtbFBLBQYA&#10;AAAABgAGAFkBAABQBQAAAAA=&#10;">
              <v:fill on="f" focussize="0,0"/>
              <v:stroke on="f"/>
              <v:imagedata o:title=""/>
              <o:lock v:ext="edit" aspectratio="f"/>
              <v:textbox inset="0mm,0mm,0mm,0mm">
                <w:txbxContent>
                  <w:p w14:paraId="4EAA8670">
                    <w:pPr>
                      <w:pStyle w:val="6"/>
                      <w:spacing w:line="245" w:lineRule="exact"/>
                      <w:ind w:left="20"/>
                      <w:rPr>
                        <w:rFonts w:ascii="Calibri"/>
                      </w:rPr>
                    </w:pPr>
                    <w:r>
                      <w:rPr>
                        <w:rFonts w:ascii="Calibri"/>
                      </w:rPr>
                      <w:t>Page</w:t>
                    </w:r>
                    <w:r>
                      <w:rPr>
                        <w:rFonts w:ascii="Calibri"/>
                        <w:spacing w:val="-10"/>
                      </w:rPr>
                      <w:t xml:space="preserve"> 7</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5A1CF">
    <w:pPr>
      <w:pStyle w:val="6"/>
      <w:spacing w:line="14" w:lineRule="auto"/>
      <w:rPr>
        <w:sz w:val="20"/>
      </w:rPr>
    </w:pPr>
    <w:r>
      <w:rPr>
        <w:sz w:val="20"/>
      </w:rPr>
      <mc:AlternateContent>
        <mc:Choice Requires="wps">
          <w:drawing>
            <wp:anchor distT="0" distB="0" distL="0" distR="0" simplePos="0" relativeHeight="251669504" behindDoc="1" locked="0" layoutInCell="1" allowOverlap="1">
              <wp:simplePos x="0" y="0"/>
              <wp:positionH relativeFrom="page">
                <wp:posOffset>895985</wp:posOffset>
              </wp:positionH>
              <wp:positionV relativeFrom="page">
                <wp:posOffset>9606915</wp:posOffset>
              </wp:positionV>
              <wp:extent cx="6211570" cy="54610"/>
              <wp:effectExtent l="0" t="0" r="0" b="0"/>
              <wp:wrapNone/>
              <wp:docPr id="70" name="Graphic 70"/>
              <wp:cNvGraphicFramePr/>
              <a:graphic xmlns:a="http://schemas.openxmlformats.org/drawingml/2006/main">
                <a:graphicData uri="http://schemas.microsoft.com/office/word/2010/wordprocessingShape">
                  <wps:wsp>
                    <wps:cNvSpPr/>
                    <wps:spPr>
                      <a:xfrm>
                        <a:off x="0" y="0"/>
                        <a:ext cx="6211570" cy="54610"/>
                      </a:xfrm>
                      <a:custGeom>
                        <a:avLst/>
                        <a:gdLst/>
                        <a:ahLst/>
                        <a:cxnLst/>
                        <a:rect l="l" t="t" r="r" b="b"/>
                        <a:pathLst>
                          <a:path w="6211570" h="54610">
                            <a:moveTo>
                              <a:pt x="6211189" y="45199"/>
                            </a:moveTo>
                            <a:lnTo>
                              <a:pt x="0" y="45199"/>
                            </a:lnTo>
                            <a:lnTo>
                              <a:pt x="0" y="54216"/>
                            </a:lnTo>
                            <a:lnTo>
                              <a:pt x="6211189" y="54216"/>
                            </a:lnTo>
                            <a:lnTo>
                              <a:pt x="6211189" y="45199"/>
                            </a:lnTo>
                            <a:close/>
                          </a:path>
                          <a:path w="6211570" h="54610">
                            <a:moveTo>
                              <a:pt x="6211189" y="0"/>
                            </a:moveTo>
                            <a:lnTo>
                              <a:pt x="0" y="0"/>
                            </a:lnTo>
                            <a:lnTo>
                              <a:pt x="0" y="36144"/>
                            </a:lnTo>
                            <a:lnTo>
                              <a:pt x="6211189" y="36144"/>
                            </a:lnTo>
                            <a:lnTo>
                              <a:pt x="6211189" y="0"/>
                            </a:lnTo>
                            <a:close/>
                          </a:path>
                        </a:pathLst>
                      </a:custGeom>
                      <a:solidFill>
                        <a:srgbClr val="5F201F"/>
                      </a:solidFill>
                    </wps:spPr>
                    <wps:bodyPr wrap="square" lIns="0" tIns="0" rIns="0" bIns="0" rtlCol="0">
                      <a:noAutofit/>
                    </wps:bodyPr>
                  </wps:wsp>
                </a:graphicData>
              </a:graphic>
            </wp:anchor>
          </w:drawing>
        </mc:Choice>
        <mc:Fallback>
          <w:pict>
            <v:shape id="Graphic 70" o:spid="_x0000_s1026" o:spt="100" style="position:absolute;left:0pt;margin-left:70.55pt;margin-top:756.45pt;height:4.3pt;width:489.1pt;mso-position-horizontal-relative:page;mso-position-vertical-relative:page;z-index:-251646976;mso-width-relative:page;mso-height-relative:page;" fillcolor="#5F201F" filled="t" stroked="f" coordsize="6211570,54610" o:gfxdata="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Tg2qCdgAAAAOAQAADwAAAAAAAAAB&#10;ACAAAAAiAAAAZHJzL2Rvd25yZXYueG1sUEsBAhQAFAAAAAgAh07iQICLBhpJAgAA8QUAAA4AAAAA&#10;AAAAAQAgAAAAJwEAAGRycy9lMm9Eb2MueG1sUEsFBgAAAAAGAAYAWQEAAOIFAAAAAA==&#10;" path="m6211189,45199l0,45199,0,54216,6211189,54216,6211189,45199xem6211189,0l0,0,0,36144,6211189,36144,621118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901700</wp:posOffset>
              </wp:positionH>
              <wp:positionV relativeFrom="page">
                <wp:posOffset>9716135</wp:posOffset>
              </wp:positionV>
              <wp:extent cx="1319530" cy="165735"/>
              <wp:effectExtent l="0" t="0" r="0" b="0"/>
              <wp:wrapNone/>
              <wp:docPr id="71" name="Textbox 71"/>
              <wp:cNvGraphicFramePr/>
              <a:graphic xmlns:a="http://schemas.openxmlformats.org/drawingml/2006/main">
                <a:graphicData uri="http://schemas.microsoft.com/office/word/2010/wordprocessingShape">
                  <wps:wsp>
                    <wps:cNvSpPr txBox="1"/>
                    <wps:spPr>
                      <a:xfrm>
                        <a:off x="0" y="0"/>
                        <a:ext cx="1319530" cy="165735"/>
                      </a:xfrm>
                      <a:prstGeom prst="rect">
                        <a:avLst/>
                      </a:prstGeom>
                    </wps:spPr>
                    <wps:txbx>
                      <w:txbxContent>
                        <w:p w14:paraId="24EFD5CC">
                          <w:pPr>
                            <w:pStyle w:val="6"/>
                            <w:spacing w:line="245" w:lineRule="exact"/>
                            <w:ind w:left="20"/>
                            <w:rPr>
                              <w:rFonts w:hint="default" w:ascii="Calibri"/>
                              <w:lang w:val="en-IN"/>
                            </w:rPr>
                          </w:pPr>
                          <w:r>
                            <w:rPr>
                              <w:rFonts w:hint="default" w:ascii="Calibri"/>
                              <w:spacing w:val="-2"/>
                              <w:lang w:val="en-IN"/>
                            </w:rPr>
                            <w:t>KSujith(92400118739)</w:t>
                          </w:r>
                        </w:p>
                      </w:txbxContent>
                    </wps:txbx>
                    <wps:bodyPr wrap="square" lIns="0" tIns="0" rIns="0" bIns="0" rtlCol="0">
                      <a:noAutofit/>
                    </wps:bodyPr>
                  </wps:wsp>
                </a:graphicData>
              </a:graphic>
            </wp:anchor>
          </w:drawing>
        </mc:Choice>
        <mc:Fallback>
          <w:pict>
            <v:shape id="Textbox 71" o:spid="_x0000_s1026" o:spt="202" type="#_x0000_t202" style="position:absolute;left:0pt;margin-left:71pt;margin-top:765.05pt;height:13.05pt;width:103.9pt;mso-position-horizontal-relative:page;mso-position-vertical-relative:page;z-index:-251645952;mso-width-relative:page;mso-height-relative:page;" filled="f" stroked="f" coordsize="21600,21600" o:gfxdata="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8tC1WtsAAAANAQAADwAAAAAAAAABACAAAAAiAAAAZHJzL2Rvd25yZXYueG1sUEsBAhQAFAAA&#10;AAgAh07iQMtCSrmzAQAAdgMAAA4AAAAAAAAAAQAgAAAAKgEAAGRycy9lMm9Eb2MueG1sUEsFBgAA&#10;AAAGAAYAWQEAAE8FAAAAAA==&#10;">
              <v:fill on="f" focussize="0,0"/>
              <v:stroke on="f"/>
              <v:imagedata o:title=""/>
              <o:lock v:ext="edit" aspectratio="f"/>
              <v:textbox inset="0mm,0mm,0mm,0mm">
                <w:txbxContent>
                  <w:p w14:paraId="24EFD5CC">
                    <w:pPr>
                      <w:pStyle w:val="6"/>
                      <w:spacing w:line="245" w:lineRule="exact"/>
                      <w:ind w:left="20"/>
                      <w:rPr>
                        <w:rFonts w:hint="default" w:ascii="Calibri"/>
                        <w:lang w:val="en-IN"/>
                      </w:rPr>
                    </w:pPr>
                    <w:r>
                      <w:rPr>
                        <w:rFonts w:hint="default" w:ascii="Calibri"/>
                        <w:spacing w:val="-2"/>
                        <w:lang w:val="en-IN"/>
                      </w:rPr>
                      <w:t>KSujith(92400118739)</w:t>
                    </w:r>
                  </w:p>
                </w:txbxContent>
              </v:textbox>
            </v:shape>
          </w:pict>
        </mc:Fallback>
      </mc:AlternateContent>
    </w:r>
    <w:r>
      <w:rPr>
        <w:sz w:val="20"/>
      </w:rPr>
      <mc:AlternateContent>
        <mc:Choice Requires="wps">
          <w:drawing>
            <wp:anchor distT="0" distB="0" distL="0" distR="0" simplePos="0" relativeHeight="251670528" behindDoc="1" locked="0" layoutInCell="1" allowOverlap="1">
              <wp:simplePos x="0" y="0"/>
              <wp:positionH relativeFrom="page">
                <wp:posOffset>6698615</wp:posOffset>
              </wp:positionH>
              <wp:positionV relativeFrom="page">
                <wp:posOffset>9716135</wp:posOffset>
              </wp:positionV>
              <wp:extent cx="398780" cy="165735"/>
              <wp:effectExtent l="0" t="0" r="0" b="0"/>
              <wp:wrapNone/>
              <wp:docPr id="72" name="Textbox 72"/>
              <wp:cNvGraphicFramePr/>
              <a:graphic xmlns:a="http://schemas.openxmlformats.org/drawingml/2006/main">
                <a:graphicData uri="http://schemas.microsoft.com/office/word/2010/wordprocessingShape">
                  <wps:wsp>
                    <wps:cNvSpPr txBox="1"/>
                    <wps:spPr>
                      <a:xfrm>
                        <a:off x="0" y="0"/>
                        <a:ext cx="398780" cy="165735"/>
                      </a:xfrm>
                      <a:prstGeom prst="rect">
                        <a:avLst/>
                      </a:prstGeom>
                    </wps:spPr>
                    <wps:txbx>
                      <w:txbxContent>
                        <w:p w14:paraId="3CB66454">
                          <w:pPr>
                            <w:pStyle w:val="6"/>
                            <w:spacing w:line="245" w:lineRule="exact"/>
                            <w:ind w:left="20"/>
                            <w:rPr>
                              <w:rFonts w:hint="default" w:ascii="Calibri"/>
                              <w:lang w:val="en-IN"/>
                            </w:rPr>
                          </w:pPr>
                          <w:r>
                            <w:rPr>
                              <w:rFonts w:ascii="Calibri"/>
                            </w:rPr>
                            <w:t>Page</w:t>
                          </w:r>
                          <w:r>
                            <w:rPr>
                              <w:rFonts w:ascii="Calibri"/>
                              <w:spacing w:val="-10"/>
                            </w:rPr>
                            <w:t xml:space="preserve"> </w:t>
                          </w:r>
                          <w:r>
                            <w:rPr>
                              <w:rFonts w:hint="default" w:ascii="Calibri"/>
                              <w:spacing w:val="-10"/>
                              <w:lang w:val="en-IN"/>
                            </w:rPr>
                            <w:t>9</w:t>
                          </w:r>
                        </w:p>
                      </w:txbxContent>
                    </wps:txbx>
                    <wps:bodyPr wrap="square" lIns="0" tIns="0" rIns="0" bIns="0" rtlCol="0">
                      <a:noAutofit/>
                    </wps:bodyPr>
                  </wps:wsp>
                </a:graphicData>
              </a:graphic>
            </wp:anchor>
          </w:drawing>
        </mc:Choice>
        <mc:Fallback>
          <w:pict>
            <v:shape id="Textbox 72" o:spid="_x0000_s1026" o:spt="202" type="#_x0000_t202" style="position:absolute;left:0pt;margin-left:527.45pt;margin-top:765.05pt;height:13.05pt;width:31.4pt;mso-position-horizontal-relative:page;mso-position-vertical-relative:page;z-index:-251645952;mso-width-relative:page;mso-height-relative:page;" filled="f" stroked="f" coordsize="21600,21600" o:gfxdata="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RQmTDcAAAADwEAAA8AAAAAAAAAAQAgAAAAIgAAAGRycy9kb3ducmV2LnhtbFBLAQIUABQA&#10;AAAIAIdO4kCNE0xwswEAAHUDAAAOAAAAAAAAAAEAIAAAACsBAABkcnMvZTJvRG9jLnhtbFBLBQYA&#10;AAAABgAGAFkBAABQBQAAAAA=&#10;">
              <v:fill on="f" focussize="0,0"/>
              <v:stroke on="f"/>
              <v:imagedata o:title=""/>
              <o:lock v:ext="edit" aspectratio="f"/>
              <v:textbox inset="0mm,0mm,0mm,0mm">
                <w:txbxContent>
                  <w:p w14:paraId="3CB66454">
                    <w:pPr>
                      <w:pStyle w:val="6"/>
                      <w:spacing w:line="245" w:lineRule="exact"/>
                      <w:ind w:left="20"/>
                      <w:rPr>
                        <w:rFonts w:hint="default" w:ascii="Calibri"/>
                        <w:lang w:val="en-IN"/>
                      </w:rPr>
                    </w:pPr>
                    <w:r>
                      <w:rPr>
                        <w:rFonts w:ascii="Calibri"/>
                      </w:rPr>
                      <w:t>Page</w:t>
                    </w:r>
                    <w:r>
                      <w:rPr>
                        <w:rFonts w:ascii="Calibri"/>
                        <w:spacing w:val="-10"/>
                      </w:rPr>
                      <w:t xml:space="preserve"> </w:t>
                    </w:r>
                    <w:r>
                      <w:rPr>
                        <w:rFonts w:hint="default" w:ascii="Calibri"/>
                        <w:spacing w:val="-10"/>
                        <w:lang w:val="en-IN"/>
                      </w:rPr>
                      <w:t>9</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334C7">
    <w:pPr>
      <w:pStyle w:val="6"/>
      <w:spacing w:line="14" w:lineRule="auto"/>
      <w:rPr>
        <w:sz w:val="20"/>
      </w:rPr>
    </w:pPr>
    <w:r>
      <w:rPr>
        <w:sz w:val="20"/>
      </w:rPr>
      <mc:AlternateContent>
        <mc:Choice Requires="wps">
          <w:drawing>
            <wp:anchor distT="0" distB="0" distL="0" distR="0" simplePos="0" relativeHeight="251673600" behindDoc="1" locked="0" layoutInCell="1" allowOverlap="1">
              <wp:simplePos x="0" y="0"/>
              <wp:positionH relativeFrom="page">
                <wp:posOffset>6546215</wp:posOffset>
              </wp:positionH>
              <wp:positionV relativeFrom="page">
                <wp:posOffset>9716135</wp:posOffset>
              </wp:positionV>
              <wp:extent cx="551180" cy="165735"/>
              <wp:effectExtent l="0" t="0" r="0" b="0"/>
              <wp:wrapNone/>
              <wp:docPr id="77" name="Textbox 77"/>
              <wp:cNvGraphicFramePr/>
              <a:graphic xmlns:a="http://schemas.openxmlformats.org/drawingml/2006/main">
                <a:graphicData uri="http://schemas.microsoft.com/office/word/2010/wordprocessingShape">
                  <wps:wsp>
                    <wps:cNvSpPr txBox="1"/>
                    <wps:spPr>
                      <a:xfrm>
                        <a:off x="0" y="0"/>
                        <a:ext cx="551180" cy="165735"/>
                      </a:xfrm>
                      <a:prstGeom prst="rect">
                        <a:avLst/>
                      </a:prstGeom>
                    </wps:spPr>
                    <wps:txbx>
                      <w:txbxContent>
                        <w:p w14:paraId="3DCF2367">
                          <w:pPr>
                            <w:pStyle w:val="6"/>
                            <w:spacing w:line="245" w:lineRule="exact"/>
                            <w:ind w:left="20"/>
                            <w:rPr>
                              <w:rFonts w:hint="default" w:ascii="Calibri"/>
                              <w:lang w:val="en-IN"/>
                            </w:rPr>
                          </w:pPr>
                          <w:r>
                            <w:rPr>
                              <w:rFonts w:ascii="Calibri"/>
                            </w:rPr>
                            <w:t>Page</w:t>
                          </w:r>
                          <w:r>
                            <w:rPr>
                              <w:rFonts w:ascii="Calibri"/>
                              <w:spacing w:val="-10"/>
                            </w:rPr>
                            <w:t xml:space="preserve"> </w:t>
                          </w:r>
                          <w:r>
                            <w:rPr>
                              <w:rFonts w:hint="default" w:ascii="Calibri"/>
                              <w:spacing w:val="-10"/>
                              <w:lang w:val="en-IN"/>
                            </w:rPr>
                            <w:t>14</w:t>
                          </w:r>
                        </w:p>
                      </w:txbxContent>
                    </wps:txbx>
                    <wps:bodyPr wrap="square" lIns="0" tIns="0" rIns="0" bIns="0" rtlCol="0">
                      <a:noAutofit/>
                    </wps:bodyPr>
                  </wps:wsp>
                </a:graphicData>
              </a:graphic>
            </wp:anchor>
          </w:drawing>
        </mc:Choice>
        <mc:Fallback>
          <w:pict>
            <v:shape id="Textbox 77" o:spid="_x0000_s1026" o:spt="202" type="#_x0000_t202" style="position:absolute;left:0pt;margin-left:515.45pt;margin-top:765.05pt;height:13.05pt;width:43.4pt;mso-position-horizontal-relative:page;mso-position-vertical-relative:page;z-index:-251642880;mso-width-relative:page;mso-height-relative:page;" filled="f" stroked="f" coordsize="21600,21600" o:gfxdata="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">
              <v:fill on="f" focussize="0,0"/>
              <v:stroke on="f"/>
              <v:imagedata o:title=""/>
              <o:lock v:ext="edit" aspectratio="f"/>
              <v:textbox inset="0mm,0mm,0mm,0mm">
                <w:txbxContent>
                  <w:p w14:paraId="3DCF2367">
                    <w:pPr>
                      <w:pStyle w:val="6"/>
                      <w:spacing w:line="245" w:lineRule="exact"/>
                      <w:ind w:left="20"/>
                      <w:rPr>
                        <w:rFonts w:hint="default" w:ascii="Calibri"/>
                        <w:lang w:val="en-IN"/>
                      </w:rPr>
                    </w:pPr>
                    <w:r>
                      <w:rPr>
                        <w:rFonts w:ascii="Calibri"/>
                      </w:rPr>
                      <w:t>Page</w:t>
                    </w:r>
                    <w:r>
                      <w:rPr>
                        <w:rFonts w:ascii="Calibri"/>
                        <w:spacing w:val="-10"/>
                      </w:rPr>
                      <w:t xml:space="preserve"> </w:t>
                    </w:r>
                    <w:r>
                      <w:rPr>
                        <w:rFonts w:hint="default" w:ascii="Calibri"/>
                        <w:spacing w:val="-10"/>
                        <w:lang w:val="en-IN"/>
                      </w:rPr>
                      <w:t>14</w:t>
                    </w:r>
                  </w:p>
                </w:txbxContent>
              </v:textbox>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895985</wp:posOffset>
              </wp:positionH>
              <wp:positionV relativeFrom="page">
                <wp:posOffset>9606915</wp:posOffset>
              </wp:positionV>
              <wp:extent cx="6211570" cy="54610"/>
              <wp:effectExtent l="0" t="0" r="0" b="0"/>
              <wp:wrapNone/>
              <wp:docPr id="75" name="Graphic 75"/>
              <wp:cNvGraphicFramePr/>
              <a:graphic xmlns:a="http://schemas.openxmlformats.org/drawingml/2006/main">
                <a:graphicData uri="http://schemas.microsoft.com/office/word/2010/wordprocessingShape">
                  <wps:wsp>
                    <wps:cNvSpPr/>
                    <wps:spPr>
                      <a:xfrm>
                        <a:off x="0" y="0"/>
                        <a:ext cx="6211570" cy="54610"/>
                      </a:xfrm>
                      <a:custGeom>
                        <a:avLst/>
                        <a:gdLst/>
                        <a:ahLst/>
                        <a:cxnLst/>
                        <a:rect l="l" t="t" r="r" b="b"/>
                        <a:pathLst>
                          <a:path w="6211570" h="54610">
                            <a:moveTo>
                              <a:pt x="6211189" y="45199"/>
                            </a:moveTo>
                            <a:lnTo>
                              <a:pt x="0" y="45199"/>
                            </a:lnTo>
                            <a:lnTo>
                              <a:pt x="0" y="54216"/>
                            </a:lnTo>
                            <a:lnTo>
                              <a:pt x="6211189" y="54216"/>
                            </a:lnTo>
                            <a:lnTo>
                              <a:pt x="6211189" y="45199"/>
                            </a:lnTo>
                            <a:close/>
                          </a:path>
                          <a:path w="6211570" h="54610">
                            <a:moveTo>
                              <a:pt x="6211189" y="0"/>
                            </a:moveTo>
                            <a:lnTo>
                              <a:pt x="0" y="0"/>
                            </a:lnTo>
                            <a:lnTo>
                              <a:pt x="0" y="36144"/>
                            </a:lnTo>
                            <a:lnTo>
                              <a:pt x="6211189" y="36144"/>
                            </a:lnTo>
                            <a:lnTo>
                              <a:pt x="6211189" y="0"/>
                            </a:lnTo>
                            <a:close/>
                          </a:path>
                        </a:pathLst>
                      </a:custGeom>
                      <a:solidFill>
                        <a:srgbClr val="5F201F"/>
                      </a:solidFill>
                    </wps:spPr>
                    <wps:bodyPr wrap="square" lIns="0" tIns="0" rIns="0" bIns="0" rtlCol="0">
                      <a:noAutofit/>
                    </wps:bodyPr>
                  </wps:wsp>
                </a:graphicData>
              </a:graphic>
            </wp:anchor>
          </w:drawing>
        </mc:Choice>
        <mc:Fallback>
          <w:pict>
            <v:shape id="Graphic 75" o:spid="_x0000_s1026" o:spt="100" style="position:absolute;left:0pt;margin-left:70.55pt;margin-top:756.45pt;height:4.3pt;width:489.1pt;mso-position-horizontal-relative:page;mso-position-vertical-relative:page;z-index:-251643904;mso-width-relative:page;mso-height-relative:page;" fillcolor="#5F201F" filled="t" stroked="f" coordsize="6211570,54610" o:gfxdata="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E4NqgnYAAAADgEAAA8AAAAAAAAA&#10;AQAgAAAAIgAAAGRycy9kb3ducmV2LnhtbFBLAQIUABQAAAAIAIdO4kDEKyAsSgIAAPEFAAAOAAAA&#10;AAAAAAEAIAAAACcBAABkcnMvZTJvRG9jLnhtbFBLBQYAAAAABgAGAFkBAADjBQAAAAA=&#10;" path="m6211189,45199l0,45199,0,54216,6211189,54216,6211189,45199xem6211189,0l0,0,0,36144,6211189,36144,6211189,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72576" behindDoc="1" locked="0" layoutInCell="1" allowOverlap="1">
              <wp:simplePos x="0" y="0"/>
              <wp:positionH relativeFrom="page">
                <wp:posOffset>901700</wp:posOffset>
              </wp:positionH>
              <wp:positionV relativeFrom="page">
                <wp:posOffset>9716135</wp:posOffset>
              </wp:positionV>
              <wp:extent cx="1319530" cy="165735"/>
              <wp:effectExtent l="0" t="0" r="0" b="0"/>
              <wp:wrapNone/>
              <wp:docPr id="76" name="Textbox 76"/>
              <wp:cNvGraphicFramePr/>
              <a:graphic xmlns:a="http://schemas.openxmlformats.org/drawingml/2006/main">
                <a:graphicData uri="http://schemas.microsoft.com/office/word/2010/wordprocessingShape">
                  <wps:wsp>
                    <wps:cNvSpPr txBox="1"/>
                    <wps:spPr>
                      <a:xfrm>
                        <a:off x="0" y="0"/>
                        <a:ext cx="1319530" cy="165735"/>
                      </a:xfrm>
                      <a:prstGeom prst="rect">
                        <a:avLst/>
                      </a:prstGeom>
                    </wps:spPr>
                    <wps:txbx>
                      <w:txbxContent>
                        <w:p w14:paraId="01216AFB">
                          <w:pPr>
                            <w:pStyle w:val="6"/>
                            <w:spacing w:line="245" w:lineRule="exact"/>
                            <w:ind w:left="20"/>
                            <w:rPr>
                              <w:rFonts w:hint="default" w:ascii="Calibri"/>
                              <w:lang w:val="en-IN"/>
                            </w:rPr>
                          </w:pPr>
                          <w:r>
                            <w:rPr>
                              <w:rFonts w:hint="default" w:ascii="Calibri"/>
                              <w:spacing w:val="-2"/>
                              <w:lang w:val="en-IN"/>
                            </w:rPr>
                            <w:t>KSujith(92400118739)</w:t>
                          </w:r>
                        </w:p>
                      </w:txbxContent>
                    </wps:txbx>
                    <wps:bodyPr wrap="square" lIns="0" tIns="0" rIns="0" bIns="0" rtlCol="0">
                      <a:noAutofit/>
                    </wps:bodyPr>
                  </wps:wsp>
                </a:graphicData>
              </a:graphic>
            </wp:anchor>
          </w:drawing>
        </mc:Choice>
        <mc:Fallback>
          <w:pict>
            <v:shape id="Textbox 76" o:spid="_x0000_s1026" o:spt="202" type="#_x0000_t202" style="position:absolute;left:0pt;margin-left:71pt;margin-top:765.05pt;height:13.05pt;width:103.9pt;mso-position-horizontal-relative:page;mso-position-vertical-relative:page;z-index:-251643904;mso-width-relative:page;mso-height-relative:page;" filled="f" stroked="f" coordsize="21600,21600" o:gfxdata="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8tC1WtsAAAANAQAADwAAAAAAAAABACAAAAAiAAAAZHJzL2Rvd25yZXYueG1sUEsBAhQAFAAA&#10;AAgAh07iQO5qDvGzAQAAdgMAAA4AAAAAAAAAAQAgAAAAKgEAAGRycy9lMm9Eb2MueG1sUEsFBgAA&#10;AAAGAAYAWQEAAE8FAAAAAA==&#10;">
              <v:fill on="f" focussize="0,0"/>
              <v:stroke on="f"/>
              <v:imagedata o:title=""/>
              <o:lock v:ext="edit" aspectratio="f"/>
              <v:textbox inset="0mm,0mm,0mm,0mm">
                <w:txbxContent>
                  <w:p w14:paraId="01216AFB">
                    <w:pPr>
                      <w:pStyle w:val="6"/>
                      <w:spacing w:line="245" w:lineRule="exact"/>
                      <w:ind w:left="20"/>
                      <w:rPr>
                        <w:rFonts w:hint="default" w:ascii="Calibri"/>
                        <w:lang w:val="en-IN"/>
                      </w:rPr>
                    </w:pPr>
                    <w:r>
                      <w:rPr>
                        <w:rFonts w:hint="default" w:ascii="Calibri"/>
                        <w:spacing w:val="-2"/>
                        <w:lang w:val="en-IN"/>
                      </w:rPr>
                      <w:t>KSujith(92400118739)</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6EE2D">
    <w:pPr>
      <w:pStyle w:val="6"/>
      <w:spacing w:line="14" w:lineRule="auto"/>
      <w:rPr>
        <w:sz w:val="20"/>
      </w:rPr>
    </w:pPr>
    <w:r>
      <w:rPr>
        <w:sz w:val="20"/>
      </w:rPr>
      <w:drawing>
        <wp:anchor distT="0" distB="0" distL="0" distR="0" simplePos="0" relativeHeight="251660288" behindDoc="1" locked="0" layoutInCell="1" allowOverlap="1">
          <wp:simplePos x="0" y="0"/>
          <wp:positionH relativeFrom="page">
            <wp:posOffset>933450</wp:posOffset>
          </wp:positionH>
          <wp:positionV relativeFrom="page">
            <wp:posOffset>112395</wp:posOffset>
          </wp:positionV>
          <wp:extent cx="2409825" cy="77152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09825" cy="771525"/>
                  </a:xfrm>
                  <a:prstGeom prst="rect">
                    <a:avLst/>
                  </a:prstGeom>
                </pic:spPr>
              </pic:pic>
            </a:graphicData>
          </a:graphic>
        </wp:anchor>
      </w:drawing>
    </w:r>
    <w:r>
      <w:rPr>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ge">
                <wp:posOffset>1148715</wp:posOffset>
              </wp:positionV>
              <wp:extent cx="6175375" cy="22225"/>
              <wp:effectExtent l="0" t="0" r="0" b="0"/>
              <wp:wrapNone/>
              <wp:docPr id="2" name="Group 2"/>
              <wp:cNvGraphicFramePr/>
              <a:graphic xmlns:a="http://schemas.openxmlformats.org/drawingml/2006/main">
                <a:graphicData uri="http://schemas.microsoft.com/office/word/2010/wordprocessingGroup">
                  <wpg:wgp>
                    <wpg:cNvGrpSpPr/>
                    <wpg:grpSpPr>
                      <a:xfrm>
                        <a:off x="0" y="0"/>
                        <a:ext cx="6175375" cy="22225"/>
                        <a:chOff x="0" y="0"/>
                        <a:chExt cx="6175375" cy="22225"/>
                      </a:xfrm>
                    </wpg:grpSpPr>
                    <wps:wsp>
                      <wps:cNvPr id="3" name="Graphic 3"/>
                      <wps:cNvSpPr/>
                      <wps:spPr>
                        <a:xfrm>
                          <a:off x="0" y="0"/>
                          <a:ext cx="6172200" cy="21590"/>
                        </a:xfrm>
                        <a:custGeom>
                          <a:avLst/>
                          <a:gdLst/>
                          <a:ahLst/>
                          <a:cxnLst/>
                          <a:rect l="l" t="t" r="r" b="b"/>
                          <a:pathLst>
                            <a:path w="6172200" h="21590">
                              <a:moveTo>
                                <a:pt x="6172200" y="0"/>
                              </a:moveTo>
                              <a:lnTo>
                                <a:pt x="0" y="0"/>
                              </a:lnTo>
                              <a:lnTo>
                                <a:pt x="0" y="21590"/>
                              </a:lnTo>
                              <a:lnTo>
                                <a:pt x="6172200" y="21590"/>
                              </a:lnTo>
                              <a:lnTo>
                                <a:pt x="6172200" y="0"/>
                              </a:lnTo>
                              <a:close/>
                            </a:path>
                          </a:pathLst>
                        </a:custGeom>
                        <a:solidFill>
                          <a:srgbClr val="9F9F9F"/>
                        </a:solidFill>
                      </wps:spPr>
                      <wps:bodyPr wrap="square" lIns="0" tIns="0" rIns="0" bIns="0" rtlCol="0">
                        <a:noAutofit/>
                      </wps:bodyPr>
                    </wps:wsp>
                    <wps:wsp>
                      <wps:cNvPr id="4" name="Graphic 4"/>
                      <wps:cNvSpPr/>
                      <wps:spPr>
                        <a:xfrm>
                          <a:off x="61719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noAutofit/>
                      </wps:bodyPr>
                    </wps:wsp>
                    <wps:wsp>
                      <wps:cNvPr id="5" name="Graphic 5"/>
                      <wps:cNvSpPr/>
                      <wps:spPr>
                        <a:xfrm>
                          <a:off x="304" y="507"/>
                          <a:ext cx="6174740" cy="18415"/>
                        </a:xfrm>
                        <a:custGeom>
                          <a:avLst/>
                          <a:gdLst/>
                          <a:ahLst/>
                          <a:cxnLst/>
                          <a:rect l="l" t="t" r="r" b="b"/>
                          <a:pathLst>
                            <a:path w="6174740" h="18415">
                              <a:moveTo>
                                <a:pt x="3048" y="3048"/>
                              </a:moveTo>
                              <a:lnTo>
                                <a:pt x="0" y="3048"/>
                              </a:lnTo>
                              <a:lnTo>
                                <a:pt x="0" y="18288"/>
                              </a:lnTo>
                              <a:lnTo>
                                <a:pt x="3048" y="18288"/>
                              </a:lnTo>
                              <a:lnTo>
                                <a:pt x="3048" y="3048"/>
                              </a:lnTo>
                              <a:close/>
                            </a:path>
                            <a:path w="6174740" h="18415">
                              <a:moveTo>
                                <a:pt x="6174676" y="0"/>
                              </a:moveTo>
                              <a:lnTo>
                                <a:pt x="6171641" y="0"/>
                              </a:lnTo>
                              <a:lnTo>
                                <a:pt x="6171641" y="3048"/>
                              </a:lnTo>
                              <a:lnTo>
                                <a:pt x="6174676" y="3048"/>
                              </a:lnTo>
                              <a:lnTo>
                                <a:pt x="6174676" y="0"/>
                              </a:lnTo>
                              <a:close/>
                            </a:path>
                          </a:pathLst>
                        </a:custGeom>
                        <a:solidFill>
                          <a:srgbClr val="9F9F9F"/>
                        </a:solidFill>
                      </wps:spPr>
                      <wps:bodyPr wrap="square" lIns="0" tIns="0" rIns="0" bIns="0" rtlCol="0">
                        <a:noAutofit/>
                      </wps:bodyPr>
                    </wps:wsp>
                    <wps:wsp>
                      <wps:cNvPr id="6" name="Graphic 6"/>
                      <wps:cNvSpPr/>
                      <wps:spPr>
                        <a:xfrm>
                          <a:off x="61719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DFDFDF"/>
                        </a:solidFill>
                      </wps:spPr>
                      <wps:bodyPr wrap="square" lIns="0" tIns="0" rIns="0" bIns="0" rtlCol="0">
                        <a:noAutofit/>
                      </wps:bodyPr>
                    </wps:wsp>
                    <wps:wsp>
                      <wps:cNvPr id="7" name="Graphic 7"/>
                      <wps:cNvSpPr/>
                      <wps:spPr>
                        <a:xfrm>
                          <a:off x="304" y="18796"/>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noAutofit/>
                      </wps:bodyPr>
                    </wps:wsp>
                    <wps:wsp>
                      <wps:cNvPr id="8" name="Graphic 8"/>
                      <wps:cNvSpPr/>
                      <wps:spPr>
                        <a:xfrm>
                          <a:off x="304" y="18795"/>
                          <a:ext cx="6174740" cy="3175"/>
                        </a:xfrm>
                        <a:custGeom>
                          <a:avLst/>
                          <a:gdLst/>
                          <a:ahLst/>
                          <a:cxnLst/>
                          <a:rect l="l" t="t" r="r" b="b"/>
                          <a:pathLst>
                            <a:path w="6174740" h="3175">
                              <a:moveTo>
                                <a:pt x="6171552" y="0"/>
                              </a:moveTo>
                              <a:lnTo>
                                <a:pt x="0" y="0"/>
                              </a:lnTo>
                              <a:lnTo>
                                <a:pt x="0" y="3048"/>
                              </a:lnTo>
                              <a:lnTo>
                                <a:pt x="6171552" y="3048"/>
                              </a:lnTo>
                              <a:lnTo>
                                <a:pt x="6171552" y="0"/>
                              </a:lnTo>
                              <a:close/>
                            </a:path>
                            <a:path w="6174740" h="3175">
                              <a:moveTo>
                                <a:pt x="6174676" y="0"/>
                              </a:moveTo>
                              <a:lnTo>
                                <a:pt x="6171641" y="0"/>
                              </a:lnTo>
                              <a:lnTo>
                                <a:pt x="6171641" y="3048"/>
                              </a:lnTo>
                              <a:lnTo>
                                <a:pt x="6174676" y="3048"/>
                              </a:lnTo>
                              <a:lnTo>
                                <a:pt x="6174676" y="0"/>
                              </a:lnTo>
                              <a:close/>
                            </a:path>
                          </a:pathLst>
                        </a:custGeom>
                        <a:solidFill>
                          <a:srgbClr val="DFDFDF"/>
                        </a:solidFill>
                      </wps:spPr>
                      <wps:bodyPr wrap="square" lIns="0" tIns="0" rIns="0" bIns="0" rtlCol="0">
                        <a:noAutofit/>
                      </wps:bodyPr>
                    </wps:wsp>
                  </wpg:wgp>
                </a:graphicData>
              </a:graphic>
            </wp:anchor>
          </w:drawing>
        </mc:Choice>
        <mc:Fallback>
          <w:pict>
            <v:group id="_x0000_s1026" o:spid="_x0000_s1026" o:spt="203" style="position:absolute;left:0pt;margin-left:72pt;margin-top:90.45pt;height:1.75pt;width:486.25pt;mso-position-horizontal-relative:page;mso-position-vertical-relative:page;z-index:-251656192;mso-width-relative:page;mso-height-relative:page;" coordsize="6175375,22225" o:gfxdata="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">
              <o:lock v:ext="edit" aspectratio="f"/>
              <v:shape id="Graphic 3" o:spid="_x0000_s1026" o:spt="100" style="position:absolute;left:0;top:0;height:21590;width:6172200;" fillcolor="#9F9F9F" filled="t" stroked="f" coordsize="6172200,21590" o:gfxdata="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s8kay5AAAA2gAA&#10;AA8AAAAAAAAAAQAgAAAAIgAAAGRycy9kb3ducmV2LnhtbFBLAQIUABQAAAAIAIdO4kAzLwWeOwAA&#10;ADkAAAAQAAAAAAAAAAEAIAAAAAgBAABkcnMvc2hhcGV4bWwueG1sUEsFBgAAAAAGAAYAWwEAALID&#10;AAAAAA==&#10;" path="m6172200,0l0,0,0,21590,6172200,21590,6172200,0xe">
                <v:fill on="t" focussize="0,0"/>
                <v:stroke on="f"/>
                <v:imagedata o:title=""/>
                <o:lock v:ext="edit" aspectratio="f"/>
                <v:textbox inset="0mm,0mm,0mm,0mm"/>
              </v:shape>
              <v:shape id="Graphic 4" o:spid="_x0000_s1026" o:spt="100" style="position:absolute;left:6171946;top:507;height:3175;width:3175;" fillcolor="#DFDFDF" filled="t" stroked="f" coordsize="3175,3175" o:gfxdata="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cLFc7gAAADaAAAA&#10;DwAAAAAAAAABACAAAAAiAAAAZHJzL2Rvd25yZXYueG1sUEsBAhQAFAAAAAgAh07iQDMvBZ47AAAA&#10;OQAAABAAAAAAAAAAAQAgAAAABwEAAGRycy9zaGFwZXhtbC54bWxQSwUGAAAAAAYABgBbAQAAsQMA&#10;AAAA&#10;" path="m3047,0l0,0,0,3048,3047,3048,3047,0xe">
                <v:fill on="t" focussize="0,0"/>
                <v:stroke on="f"/>
                <v:imagedata o:title=""/>
                <o:lock v:ext="edit" aspectratio="f"/>
                <v:textbox inset="0mm,0mm,0mm,0mm"/>
              </v:shape>
              <v:shape id="Graphic 5" o:spid="_x0000_s1026" o:spt="100" style="position:absolute;left:304;top:507;height:18415;width:6174740;" fillcolor="#9F9F9F" filled="t" stroked="f" coordsize="6174740,18415" o:gfxdata="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T+SJi8AAAA&#10;2gAAAA8AAAAAAAAAAQAgAAAAIgAAAGRycy9kb3ducmV2LnhtbFBLAQIUABQAAAAIAIdO4kAzLwWe&#10;OwAAADkAAAAQAAAAAAAAAAEAIAAAAAsBAABkcnMvc2hhcGV4bWwueG1sUEsFBgAAAAAGAAYAWwEA&#10;ALUDAAAAAA==&#10;" path="m3048,3048l0,3048,0,18288,3048,18288,3048,3048xem6174676,0l6171641,0,6171641,3048,6174676,3048,6174676,0xe">
                <v:fill on="t" focussize="0,0"/>
                <v:stroke on="f"/>
                <v:imagedata o:title=""/>
                <o:lock v:ext="edit" aspectratio="f"/>
                <v:textbox inset="0mm,0mm,0mm,0mm"/>
              </v:shape>
              <v:shape id="Graphic 6" o:spid="_x0000_s1026" o:spt="100" style="position:absolute;left:6171946;top:3556;height:15240;width:3175;" fillcolor="#DFDFDF" filled="t" stroked="f" coordsize="3175,15240" o:gfxdata="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z3Vyq5AAAA2gAA&#10;AA8AAAAAAAAAAQAgAAAAIgAAAGRycy9kb3ducmV2LnhtbFBLAQIUABQAAAAIAIdO4kAzLwWeOwAA&#10;ADkAAAAQAAAAAAAAAAEAIAAAAAgBAABkcnMvc2hhcGV4bWwueG1sUEsFBgAAAAAGAAYAWwEAALID&#10;AAAAAA==&#10;" path="m3047,0l0,0,0,15240,3047,15240,3047,0xe">
                <v:fill on="t" focussize="0,0"/>
                <v:stroke on="f"/>
                <v:imagedata o:title=""/>
                <o:lock v:ext="edit" aspectratio="f"/>
                <v:textbox inset="0mm,0mm,0mm,0mm"/>
              </v:shape>
              <v:shape id="Graphic 7" o:spid="_x0000_s1026" o:spt="100" style="position:absolute;left:304;top:18796;height:3175;width:3175;" fillcolor="#9F9F9F" filled="t" stroked="f" coordsize="3175,3175" o:gfxdata="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4Z1pQrgAAADaAAAA&#10;DwAAAAAAAAABACAAAAAiAAAAZHJzL2Rvd25yZXYueG1sUEsBAhQAFAAAAAgAh07iQDMvBZ47AAAA&#10;OQAAABAAAAAAAAAAAQAgAAAABwEAAGRycy9zaGFwZXhtbC54bWxQSwUGAAAAAAYABgBbAQAAsQMA&#10;AAAA&#10;" path="m3046,0l0,0,0,3048,3046,3048,3046,0xe">
                <v:fill on="t" focussize="0,0"/>
                <v:stroke on="f"/>
                <v:imagedata o:title=""/>
                <o:lock v:ext="edit" aspectratio="f"/>
                <v:textbox inset="0mm,0mm,0mm,0mm"/>
              </v:shape>
              <v:shape id="Graphic 8" o:spid="_x0000_s1026" o:spt="100" style="position:absolute;left:304;top:18795;height:3175;width:6174740;" fillcolor="#DFDFDF" filled="t" stroked="f" coordsize="6174740,3175" o:gfxdata="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ARfXbgAAADaAAAA&#10;DwAAAAAAAAABACAAAAAiAAAAZHJzL2Rvd25yZXYueG1sUEsBAhQAFAAAAAgAh07iQDMvBZ47AAAA&#10;OQAAABAAAAAAAAAAAQAgAAAABwEAAGRycy9zaGFwZXhtbC54bWxQSwUGAAAAAAYABgBbAQAAsQMA&#10;AAAA&#10;" path="m6171552,0l0,0,0,3048,6171552,3048,6171552,0xem6174676,0l6171641,0,6171641,3048,6174676,3048,6174676,0xe">
                <v:fill on="t" focussize="0,0"/>
                <v:stroke on="f"/>
                <v:imagedata o:title=""/>
                <o:lock v:ext="edit" aspectratio="f"/>
                <v:textbox inset="0mm,0mm,0mm,0mm"/>
              </v:shape>
            </v:group>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5021580</wp:posOffset>
              </wp:positionH>
              <wp:positionV relativeFrom="page">
                <wp:posOffset>304800</wp:posOffset>
              </wp:positionV>
              <wp:extent cx="1795780" cy="519430"/>
              <wp:effectExtent l="0" t="0" r="0" b="0"/>
              <wp:wrapNone/>
              <wp:docPr id="9" name="Textbox 9"/>
              <wp:cNvGraphicFramePr/>
              <a:graphic xmlns:a="http://schemas.openxmlformats.org/drawingml/2006/main">
                <a:graphicData uri="http://schemas.microsoft.com/office/word/2010/wordprocessingShape">
                  <wps:wsp>
                    <wps:cNvSpPr txBox="1"/>
                    <wps:spPr>
                      <a:xfrm>
                        <a:off x="0" y="0"/>
                        <a:ext cx="1795780" cy="519430"/>
                      </a:xfrm>
                      <a:prstGeom prst="rect">
                        <a:avLst/>
                      </a:prstGeom>
                    </wps:spPr>
                    <wps:txbx>
                      <w:txbxContent>
                        <w:p w14:paraId="472E81C2">
                          <w:pPr>
                            <w:spacing w:before="20"/>
                            <w:ind w:left="20" w:right="0" w:firstLine="0"/>
                            <w:jc w:val="left"/>
                            <w:rPr>
                              <w:b/>
                              <w:sz w:val="22"/>
                            </w:rPr>
                          </w:pPr>
                          <w:r>
                            <w:rPr>
                              <w:b/>
                              <w:spacing w:val="-2"/>
                              <w:sz w:val="22"/>
                            </w:rPr>
                            <w:t>FACULTY</w:t>
                          </w:r>
                          <w:r>
                            <w:rPr>
                              <w:b/>
                              <w:spacing w:val="-7"/>
                              <w:sz w:val="22"/>
                            </w:rPr>
                            <w:t xml:space="preserve"> </w:t>
                          </w:r>
                          <w:r>
                            <w:rPr>
                              <w:b/>
                              <w:spacing w:val="-2"/>
                              <w:sz w:val="22"/>
                            </w:rPr>
                            <w:t>OF</w:t>
                          </w:r>
                          <w:r>
                            <w:rPr>
                              <w:b/>
                              <w:spacing w:val="-9"/>
                              <w:sz w:val="22"/>
                            </w:rPr>
                            <w:t xml:space="preserve"> </w:t>
                          </w:r>
                          <w:r>
                            <w:rPr>
                              <w:b/>
                              <w:spacing w:val="-2"/>
                              <w:sz w:val="22"/>
                            </w:rPr>
                            <w:t>TECHNOLOGY</w:t>
                          </w:r>
                        </w:p>
                        <w:p w14:paraId="674EBA2F">
                          <w:pPr>
                            <w:spacing w:before="2"/>
                            <w:ind w:left="20" w:right="16" w:firstLine="0"/>
                            <w:jc w:val="left"/>
                            <w:rPr>
                              <w:b/>
                              <w:sz w:val="22"/>
                            </w:rPr>
                          </w:pPr>
                          <w:r>
                            <w:rPr>
                              <w:b/>
                              <w:sz w:val="22"/>
                            </w:rPr>
                            <w:t xml:space="preserve">Department of AI, ML &amp; DS </w:t>
                          </w:r>
                          <w:r>
                            <w:rPr>
                              <w:b/>
                              <w:spacing w:val="-2"/>
                              <w:sz w:val="22"/>
                            </w:rPr>
                            <w:t>01AI0506</w:t>
                          </w:r>
                          <w:r>
                            <w:rPr>
                              <w:b/>
                              <w:spacing w:val="-14"/>
                              <w:sz w:val="22"/>
                            </w:rPr>
                            <w:t xml:space="preserve"> </w:t>
                          </w:r>
                          <w:r>
                            <w:rPr>
                              <w:b/>
                              <w:spacing w:val="-2"/>
                              <w:sz w:val="22"/>
                            </w:rPr>
                            <w:t>–</w:t>
                          </w:r>
                          <w:r>
                            <w:rPr>
                              <w:b/>
                              <w:spacing w:val="-12"/>
                              <w:sz w:val="22"/>
                            </w:rPr>
                            <w:t xml:space="preserve"> </w:t>
                          </w:r>
                          <w:r>
                            <w:rPr>
                              <w:b/>
                              <w:spacing w:val="-2"/>
                              <w:sz w:val="22"/>
                            </w:rPr>
                            <w:t>DAA</w:t>
                          </w:r>
                          <w:r>
                            <w:rPr>
                              <w:b/>
                              <w:spacing w:val="-15"/>
                              <w:sz w:val="22"/>
                            </w:rPr>
                            <w:t xml:space="preserve"> </w:t>
                          </w:r>
                          <w:r>
                            <w:rPr>
                              <w:b/>
                              <w:spacing w:val="-2"/>
                              <w:sz w:val="22"/>
                            </w:rPr>
                            <w:t>Lab</w:t>
                          </w:r>
                          <w:r>
                            <w:rPr>
                              <w:b/>
                              <w:spacing w:val="-16"/>
                              <w:sz w:val="22"/>
                            </w:rPr>
                            <w:t xml:space="preserve"> </w:t>
                          </w:r>
                          <w:r>
                            <w:rPr>
                              <w:b/>
                              <w:spacing w:val="-2"/>
                              <w:sz w:val="22"/>
                            </w:rPr>
                            <w:t>Manual</w:t>
                          </w:r>
                        </w:p>
                      </w:txbxContent>
                    </wps:txbx>
                    <wps:bodyPr wrap="square" lIns="0" tIns="0" rIns="0" bIns="0" rtlCol="0">
                      <a:noAutofit/>
                    </wps:bodyPr>
                  </wps:wsp>
                </a:graphicData>
              </a:graphic>
            </wp:anchor>
          </w:drawing>
        </mc:Choice>
        <mc:Fallback>
          <w:pict>
            <v:shape id="Textbox 9" o:spid="_x0000_s1026" o:spt="202" type="#_x0000_t202" style="position:absolute;left:0pt;margin-left:395.4pt;margin-top:24pt;height:40.9pt;width:141.4pt;mso-position-horizontal-relative:page;mso-position-vertical-relative:page;z-index:-251655168;mso-width-relative:page;mso-height-relative:page;" filled="f" stroked="f" coordsize="21600,21600" o:gfxdata="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MKE0PZAAAACwEAAA8AAAAAAAAAAQAgAAAAIgAAAGRycy9kb3ducmV2LnhtbFBLAQIUABQAAAAI&#10;AIdO4kCiwJ7hswEAAHQDAAAOAAAAAAAAAAEAIAAAACgBAABkcnMvZTJvRG9jLnhtbFBLBQYAAAAA&#10;BgAGAFkBAABNBQAAAAA=&#10;">
              <v:fill on="f" focussize="0,0"/>
              <v:stroke on="f"/>
              <v:imagedata o:title=""/>
              <o:lock v:ext="edit" aspectratio="f"/>
              <v:textbox inset="0mm,0mm,0mm,0mm">
                <w:txbxContent>
                  <w:p w14:paraId="472E81C2">
                    <w:pPr>
                      <w:spacing w:before="20"/>
                      <w:ind w:left="20" w:right="0" w:firstLine="0"/>
                      <w:jc w:val="left"/>
                      <w:rPr>
                        <w:b/>
                        <w:sz w:val="22"/>
                      </w:rPr>
                    </w:pPr>
                    <w:r>
                      <w:rPr>
                        <w:b/>
                        <w:spacing w:val="-2"/>
                        <w:sz w:val="22"/>
                      </w:rPr>
                      <w:t>FACULTY</w:t>
                    </w:r>
                    <w:r>
                      <w:rPr>
                        <w:b/>
                        <w:spacing w:val="-7"/>
                        <w:sz w:val="22"/>
                      </w:rPr>
                      <w:t xml:space="preserve"> </w:t>
                    </w:r>
                    <w:r>
                      <w:rPr>
                        <w:b/>
                        <w:spacing w:val="-2"/>
                        <w:sz w:val="22"/>
                      </w:rPr>
                      <w:t>OF</w:t>
                    </w:r>
                    <w:r>
                      <w:rPr>
                        <w:b/>
                        <w:spacing w:val="-9"/>
                        <w:sz w:val="22"/>
                      </w:rPr>
                      <w:t xml:space="preserve"> </w:t>
                    </w:r>
                    <w:r>
                      <w:rPr>
                        <w:b/>
                        <w:spacing w:val="-2"/>
                        <w:sz w:val="22"/>
                      </w:rPr>
                      <w:t>TECHNOLOGY</w:t>
                    </w:r>
                  </w:p>
                  <w:p w14:paraId="674EBA2F">
                    <w:pPr>
                      <w:spacing w:before="2"/>
                      <w:ind w:left="20" w:right="16" w:firstLine="0"/>
                      <w:jc w:val="left"/>
                      <w:rPr>
                        <w:b/>
                        <w:sz w:val="22"/>
                      </w:rPr>
                    </w:pPr>
                    <w:r>
                      <w:rPr>
                        <w:b/>
                        <w:sz w:val="22"/>
                      </w:rPr>
                      <w:t xml:space="preserve">Department of AI, ML &amp; DS </w:t>
                    </w:r>
                    <w:r>
                      <w:rPr>
                        <w:b/>
                        <w:spacing w:val="-2"/>
                        <w:sz w:val="22"/>
                      </w:rPr>
                      <w:t>01AI0506</w:t>
                    </w:r>
                    <w:r>
                      <w:rPr>
                        <w:b/>
                        <w:spacing w:val="-14"/>
                        <w:sz w:val="22"/>
                      </w:rPr>
                      <w:t xml:space="preserve"> </w:t>
                    </w:r>
                    <w:r>
                      <w:rPr>
                        <w:b/>
                        <w:spacing w:val="-2"/>
                        <w:sz w:val="22"/>
                      </w:rPr>
                      <w:t>–</w:t>
                    </w:r>
                    <w:r>
                      <w:rPr>
                        <w:b/>
                        <w:spacing w:val="-12"/>
                        <w:sz w:val="22"/>
                      </w:rPr>
                      <w:t xml:space="preserve"> </w:t>
                    </w:r>
                    <w:r>
                      <w:rPr>
                        <w:b/>
                        <w:spacing w:val="-2"/>
                        <w:sz w:val="22"/>
                      </w:rPr>
                      <w:t>DAA</w:t>
                    </w:r>
                    <w:r>
                      <w:rPr>
                        <w:b/>
                        <w:spacing w:val="-15"/>
                        <w:sz w:val="22"/>
                      </w:rPr>
                      <w:t xml:space="preserve"> </w:t>
                    </w:r>
                    <w:r>
                      <w:rPr>
                        <w:b/>
                        <w:spacing w:val="-2"/>
                        <w:sz w:val="22"/>
                      </w:rPr>
                      <w:t>Lab</w:t>
                    </w:r>
                    <w:r>
                      <w:rPr>
                        <w:b/>
                        <w:spacing w:val="-16"/>
                        <w:sz w:val="22"/>
                      </w:rPr>
                      <w:t xml:space="preserve"> </w:t>
                    </w:r>
                    <w:r>
                      <w:rPr>
                        <w:b/>
                        <w:spacing w:val="-2"/>
                        <w:sz w:val="22"/>
                      </w:rPr>
                      <w:t>Manual</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FD6D1B">
    <w:pPr>
      <w:pStyle w:val="6"/>
      <w:spacing w:line="14" w:lineRule="auto"/>
      <w:rPr>
        <w:sz w:val="20"/>
      </w:rPr>
    </w:pPr>
    <w:r>
      <w:rPr>
        <w:sz w:val="20"/>
      </w:rPr>
      <w:drawing>
        <wp:anchor distT="0" distB="0" distL="0" distR="0" simplePos="0" relativeHeight="251663360" behindDoc="1" locked="0" layoutInCell="1" allowOverlap="1">
          <wp:simplePos x="0" y="0"/>
          <wp:positionH relativeFrom="page">
            <wp:posOffset>933450</wp:posOffset>
          </wp:positionH>
          <wp:positionV relativeFrom="page">
            <wp:posOffset>112395</wp:posOffset>
          </wp:positionV>
          <wp:extent cx="2409825" cy="771525"/>
          <wp:effectExtent l="0" t="0" r="0" b="0"/>
          <wp:wrapNone/>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 cstate="print"/>
                  <a:stretch>
                    <a:fillRect/>
                  </a:stretch>
                </pic:blipFill>
                <pic:spPr>
                  <a:xfrm>
                    <a:off x="0" y="0"/>
                    <a:ext cx="2409825" cy="771525"/>
                  </a:xfrm>
                  <a:prstGeom prst="rect">
                    <a:avLst/>
                  </a:prstGeom>
                </pic:spPr>
              </pic:pic>
            </a:graphicData>
          </a:graphic>
        </wp:anchor>
      </w:drawing>
    </w:r>
    <w:r>
      <w:rPr>
        <w:sz w:val="20"/>
      </w:rPr>
      <mc:AlternateContent>
        <mc:Choice Requires="wps">
          <w:drawing>
            <wp:anchor distT="0" distB="0" distL="0" distR="0" simplePos="0" relativeHeight="251663360" behindDoc="1" locked="0" layoutInCell="1" allowOverlap="1">
              <wp:simplePos x="0" y="0"/>
              <wp:positionH relativeFrom="page">
                <wp:posOffset>5021580</wp:posOffset>
              </wp:positionH>
              <wp:positionV relativeFrom="page">
                <wp:posOffset>304800</wp:posOffset>
              </wp:positionV>
              <wp:extent cx="1795780" cy="519430"/>
              <wp:effectExtent l="0" t="0" r="0" b="0"/>
              <wp:wrapNone/>
              <wp:docPr id="16" name="Textbox 16"/>
              <wp:cNvGraphicFramePr/>
              <a:graphic xmlns:a="http://schemas.openxmlformats.org/drawingml/2006/main">
                <a:graphicData uri="http://schemas.microsoft.com/office/word/2010/wordprocessingShape">
                  <wps:wsp>
                    <wps:cNvSpPr txBox="1"/>
                    <wps:spPr>
                      <a:xfrm>
                        <a:off x="0" y="0"/>
                        <a:ext cx="1795780" cy="519430"/>
                      </a:xfrm>
                      <a:prstGeom prst="rect">
                        <a:avLst/>
                      </a:prstGeom>
                    </wps:spPr>
                    <wps:txbx>
                      <w:txbxContent>
                        <w:p w14:paraId="278E3007">
                          <w:pPr>
                            <w:spacing w:before="20"/>
                            <w:ind w:left="20" w:right="0" w:firstLine="0"/>
                            <w:jc w:val="left"/>
                            <w:rPr>
                              <w:b/>
                              <w:sz w:val="22"/>
                            </w:rPr>
                          </w:pPr>
                          <w:r>
                            <w:rPr>
                              <w:b/>
                              <w:spacing w:val="-2"/>
                              <w:sz w:val="22"/>
                            </w:rPr>
                            <w:t>FACULTY</w:t>
                          </w:r>
                          <w:r>
                            <w:rPr>
                              <w:b/>
                              <w:spacing w:val="-7"/>
                              <w:sz w:val="22"/>
                            </w:rPr>
                            <w:t xml:space="preserve"> </w:t>
                          </w:r>
                          <w:r>
                            <w:rPr>
                              <w:b/>
                              <w:spacing w:val="-2"/>
                              <w:sz w:val="22"/>
                            </w:rPr>
                            <w:t>OF</w:t>
                          </w:r>
                          <w:r>
                            <w:rPr>
                              <w:b/>
                              <w:spacing w:val="-9"/>
                              <w:sz w:val="22"/>
                            </w:rPr>
                            <w:t xml:space="preserve"> </w:t>
                          </w:r>
                          <w:r>
                            <w:rPr>
                              <w:b/>
                              <w:spacing w:val="-2"/>
                              <w:sz w:val="22"/>
                            </w:rPr>
                            <w:t>TECHNOLOGY</w:t>
                          </w:r>
                        </w:p>
                        <w:p w14:paraId="54A7061F">
                          <w:pPr>
                            <w:spacing w:before="2"/>
                            <w:ind w:left="20" w:right="16" w:firstLine="0"/>
                            <w:jc w:val="left"/>
                            <w:rPr>
                              <w:b/>
                              <w:sz w:val="22"/>
                            </w:rPr>
                          </w:pPr>
                          <w:r>
                            <w:rPr>
                              <w:b/>
                              <w:sz w:val="22"/>
                            </w:rPr>
                            <w:t xml:space="preserve">Department of AI, ML &amp; DS </w:t>
                          </w:r>
                          <w:r>
                            <w:rPr>
                              <w:b/>
                              <w:spacing w:val="-2"/>
                              <w:sz w:val="22"/>
                            </w:rPr>
                            <w:t>01AI0506</w:t>
                          </w:r>
                          <w:r>
                            <w:rPr>
                              <w:b/>
                              <w:spacing w:val="-14"/>
                              <w:sz w:val="22"/>
                            </w:rPr>
                            <w:t xml:space="preserve"> </w:t>
                          </w:r>
                          <w:r>
                            <w:rPr>
                              <w:b/>
                              <w:spacing w:val="-2"/>
                              <w:sz w:val="22"/>
                            </w:rPr>
                            <w:t>–</w:t>
                          </w:r>
                          <w:r>
                            <w:rPr>
                              <w:b/>
                              <w:spacing w:val="-12"/>
                              <w:sz w:val="22"/>
                            </w:rPr>
                            <w:t xml:space="preserve"> </w:t>
                          </w:r>
                          <w:r>
                            <w:rPr>
                              <w:b/>
                              <w:spacing w:val="-2"/>
                              <w:sz w:val="22"/>
                            </w:rPr>
                            <w:t>DAA</w:t>
                          </w:r>
                          <w:r>
                            <w:rPr>
                              <w:b/>
                              <w:spacing w:val="-15"/>
                              <w:sz w:val="22"/>
                            </w:rPr>
                            <w:t xml:space="preserve"> </w:t>
                          </w:r>
                          <w:r>
                            <w:rPr>
                              <w:b/>
                              <w:spacing w:val="-2"/>
                              <w:sz w:val="22"/>
                            </w:rPr>
                            <w:t>Lab</w:t>
                          </w:r>
                          <w:r>
                            <w:rPr>
                              <w:b/>
                              <w:spacing w:val="-16"/>
                              <w:sz w:val="22"/>
                            </w:rPr>
                            <w:t xml:space="preserve"> </w:t>
                          </w:r>
                          <w:r>
                            <w:rPr>
                              <w:b/>
                              <w:spacing w:val="-2"/>
                              <w:sz w:val="22"/>
                            </w:rPr>
                            <w:t>Manual</w:t>
                          </w:r>
                        </w:p>
                      </w:txbxContent>
                    </wps:txbx>
                    <wps:bodyPr wrap="square" lIns="0" tIns="0" rIns="0" bIns="0" rtlCol="0">
                      <a:noAutofit/>
                    </wps:bodyPr>
                  </wps:wsp>
                </a:graphicData>
              </a:graphic>
            </wp:anchor>
          </w:drawing>
        </mc:Choice>
        <mc:Fallback>
          <w:pict>
            <v:shape id="Textbox 16" o:spid="_x0000_s1026" o:spt="202" type="#_x0000_t202" style="position:absolute;left:0pt;margin-left:395.4pt;margin-top:24pt;height:40.9pt;width:141.4pt;mso-position-horizontal-relative:page;mso-position-vertical-relative:page;z-index:-251653120;mso-width-relative:page;mso-height-relative:page;" filled="f" stroked="f" coordsize="21600,21600" o:gfxdata="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AMKE0PZAAAACwEAAA8AAAAAAAAAAQAgAAAAIgAAAGRycy9kb3ducmV2LnhtbFBLAQIUABQAAAAI&#10;AIdO4kBceO2DswEAAHYDAAAOAAAAAAAAAAEAIAAAACgBAABkcnMvZTJvRG9jLnhtbFBLBQYAAAAA&#10;BgAGAFkBAABNBQAAAAA=&#10;">
              <v:fill on="f" focussize="0,0"/>
              <v:stroke on="f"/>
              <v:imagedata o:title=""/>
              <o:lock v:ext="edit" aspectratio="f"/>
              <v:textbox inset="0mm,0mm,0mm,0mm">
                <w:txbxContent>
                  <w:p w14:paraId="278E3007">
                    <w:pPr>
                      <w:spacing w:before="20"/>
                      <w:ind w:left="20" w:right="0" w:firstLine="0"/>
                      <w:jc w:val="left"/>
                      <w:rPr>
                        <w:b/>
                        <w:sz w:val="22"/>
                      </w:rPr>
                    </w:pPr>
                    <w:r>
                      <w:rPr>
                        <w:b/>
                        <w:spacing w:val="-2"/>
                        <w:sz w:val="22"/>
                      </w:rPr>
                      <w:t>FACULTY</w:t>
                    </w:r>
                    <w:r>
                      <w:rPr>
                        <w:b/>
                        <w:spacing w:val="-7"/>
                        <w:sz w:val="22"/>
                      </w:rPr>
                      <w:t xml:space="preserve"> </w:t>
                    </w:r>
                    <w:r>
                      <w:rPr>
                        <w:b/>
                        <w:spacing w:val="-2"/>
                        <w:sz w:val="22"/>
                      </w:rPr>
                      <w:t>OF</w:t>
                    </w:r>
                    <w:r>
                      <w:rPr>
                        <w:b/>
                        <w:spacing w:val="-9"/>
                        <w:sz w:val="22"/>
                      </w:rPr>
                      <w:t xml:space="preserve"> </w:t>
                    </w:r>
                    <w:r>
                      <w:rPr>
                        <w:b/>
                        <w:spacing w:val="-2"/>
                        <w:sz w:val="22"/>
                      </w:rPr>
                      <w:t>TECHNOLOGY</w:t>
                    </w:r>
                  </w:p>
                  <w:p w14:paraId="54A7061F">
                    <w:pPr>
                      <w:spacing w:before="2"/>
                      <w:ind w:left="20" w:right="16" w:firstLine="0"/>
                      <w:jc w:val="left"/>
                      <w:rPr>
                        <w:b/>
                        <w:sz w:val="22"/>
                      </w:rPr>
                    </w:pPr>
                    <w:r>
                      <w:rPr>
                        <w:b/>
                        <w:sz w:val="22"/>
                      </w:rPr>
                      <w:t xml:space="preserve">Department of AI, ML &amp; DS </w:t>
                    </w:r>
                    <w:r>
                      <w:rPr>
                        <w:b/>
                        <w:spacing w:val="-2"/>
                        <w:sz w:val="22"/>
                      </w:rPr>
                      <w:t>01AI0506</w:t>
                    </w:r>
                    <w:r>
                      <w:rPr>
                        <w:b/>
                        <w:spacing w:val="-14"/>
                        <w:sz w:val="22"/>
                      </w:rPr>
                      <w:t xml:space="preserve"> </w:t>
                    </w:r>
                    <w:r>
                      <w:rPr>
                        <w:b/>
                        <w:spacing w:val="-2"/>
                        <w:sz w:val="22"/>
                      </w:rPr>
                      <w:t>–</w:t>
                    </w:r>
                    <w:r>
                      <w:rPr>
                        <w:b/>
                        <w:spacing w:val="-12"/>
                        <w:sz w:val="22"/>
                      </w:rPr>
                      <w:t xml:space="preserve"> </w:t>
                    </w:r>
                    <w:r>
                      <w:rPr>
                        <w:b/>
                        <w:spacing w:val="-2"/>
                        <w:sz w:val="22"/>
                      </w:rPr>
                      <w:t>DAA</w:t>
                    </w:r>
                    <w:r>
                      <w:rPr>
                        <w:b/>
                        <w:spacing w:val="-15"/>
                        <w:sz w:val="22"/>
                      </w:rPr>
                      <w:t xml:space="preserve"> </w:t>
                    </w:r>
                    <w:r>
                      <w:rPr>
                        <w:b/>
                        <w:spacing w:val="-2"/>
                        <w:sz w:val="22"/>
                      </w:rPr>
                      <w:t>Lab</w:t>
                    </w:r>
                    <w:r>
                      <w:rPr>
                        <w:b/>
                        <w:spacing w:val="-16"/>
                        <w:sz w:val="22"/>
                      </w:rPr>
                      <w:t xml:space="preserve"> </w:t>
                    </w:r>
                    <w:r>
                      <w:rPr>
                        <w:b/>
                        <w:spacing w:val="-2"/>
                        <w:sz w:val="22"/>
                      </w:rPr>
                      <w:t>Manual</w:t>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79909">
    <w:pPr>
      <w:pStyle w:val="6"/>
      <w:spacing w:line="14" w:lineRule="auto"/>
      <w:rPr>
        <w:sz w:val="20"/>
      </w:rPr>
    </w:pPr>
    <w:r>
      <w:rPr>
        <w:sz w:val="20"/>
      </w:rPr>
      <w:drawing>
        <wp:anchor distT="0" distB="0" distL="0" distR="0" simplePos="0" relativeHeight="251665408" behindDoc="1" locked="0" layoutInCell="1" allowOverlap="1">
          <wp:simplePos x="0" y="0"/>
          <wp:positionH relativeFrom="page">
            <wp:posOffset>933450</wp:posOffset>
          </wp:positionH>
          <wp:positionV relativeFrom="page">
            <wp:posOffset>112395</wp:posOffset>
          </wp:positionV>
          <wp:extent cx="2409825" cy="771525"/>
          <wp:effectExtent l="0" t="0" r="0" b="0"/>
          <wp:wrapNone/>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 cstate="print"/>
                  <a:stretch>
                    <a:fillRect/>
                  </a:stretch>
                </pic:blipFill>
                <pic:spPr>
                  <a:xfrm>
                    <a:off x="0" y="0"/>
                    <a:ext cx="2409825" cy="771525"/>
                  </a:xfrm>
                  <a:prstGeom prst="rect">
                    <a:avLst/>
                  </a:prstGeom>
                </pic:spPr>
              </pic:pic>
            </a:graphicData>
          </a:graphic>
        </wp:anchor>
      </w:drawing>
    </w:r>
    <w:r>
      <w:rPr>
        <w:sz w:val="20"/>
      </w:rPr>
      <mc:AlternateContent>
        <mc:Choice Requires="wps">
          <w:drawing>
            <wp:anchor distT="0" distB="0" distL="0" distR="0" simplePos="0" relativeHeight="251666432" behindDoc="1" locked="0" layoutInCell="1" allowOverlap="1">
              <wp:simplePos x="0" y="0"/>
              <wp:positionH relativeFrom="page">
                <wp:posOffset>5018405</wp:posOffset>
              </wp:positionH>
              <wp:positionV relativeFrom="page">
                <wp:posOffset>384175</wp:posOffset>
              </wp:positionV>
              <wp:extent cx="1747520" cy="519430"/>
              <wp:effectExtent l="0" t="0" r="0" b="0"/>
              <wp:wrapNone/>
              <wp:docPr id="50" name="Textbox 50"/>
              <wp:cNvGraphicFramePr/>
              <a:graphic xmlns:a="http://schemas.openxmlformats.org/drawingml/2006/main">
                <a:graphicData uri="http://schemas.microsoft.com/office/word/2010/wordprocessingShape">
                  <wps:wsp>
                    <wps:cNvSpPr txBox="1"/>
                    <wps:spPr>
                      <a:xfrm>
                        <a:off x="0" y="0"/>
                        <a:ext cx="1747520" cy="519430"/>
                      </a:xfrm>
                      <a:prstGeom prst="rect">
                        <a:avLst/>
                      </a:prstGeom>
                    </wps:spPr>
                    <wps:txbx>
                      <w:txbxContent>
                        <w:p w14:paraId="79869672">
                          <w:pPr>
                            <w:spacing w:before="20"/>
                            <w:ind w:left="20" w:right="0" w:firstLine="0"/>
                            <w:jc w:val="left"/>
                            <w:rPr>
                              <w:b/>
                              <w:sz w:val="22"/>
                            </w:rPr>
                          </w:pPr>
                          <w:r>
                            <w:rPr>
                              <w:b/>
                              <w:spacing w:val="-2"/>
                              <w:sz w:val="22"/>
                            </w:rPr>
                            <w:t>FACULTY</w:t>
                          </w:r>
                          <w:r>
                            <w:rPr>
                              <w:b/>
                              <w:spacing w:val="-7"/>
                              <w:sz w:val="22"/>
                            </w:rPr>
                            <w:t xml:space="preserve"> </w:t>
                          </w:r>
                          <w:r>
                            <w:rPr>
                              <w:b/>
                              <w:spacing w:val="-2"/>
                              <w:sz w:val="22"/>
                            </w:rPr>
                            <w:t>OF</w:t>
                          </w:r>
                          <w:r>
                            <w:rPr>
                              <w:b/>
                              <w:spacing w:val="-9"/>
                              <w:sz w:val="22"/>
                            </w:rPr>
                            <w:t xml:space="preserve"> </w:t>
                          </w:r>
                          <w:r>
                            <w:rPr>
                              <w:b/>
                              <w:spacing w:val="-2"/>
                              <w:sz w:val="22"/>
                            </w:rPr>
                            <w:t>TECHNOLOGY</w:t>
                          </w:r>
                        </w:p>
                        <w:p w14:paraId="62CFD2CB">
                          <w:pPr>
                            <w:spacing w:before="2"/>
                            <w:ind w:left="20" w:right="14" w:firstLine="0"/>
                            <w:jc w:val="left"/>
                            <w:rPr>
                              <w:b/>
                              <w:sz w:val="22"/>
                            </w:rPr>
                          </w:pPr>
                          <w:r>
                            <w:rPr>
                              <w:b/>
                              <w:sz w:val="22"/>
                            </w:rPr>
                            <w:t>Department of AI,</w:t>
                          </w:r>
                          <w:r>
                            <w:rPr>
                              <w:b/>
                              <w:spacing w:val="-1"/>
                              <w:sz w:val="22"/>
                            </w:rPr>
                            <w:t xml:space="preserve"> </w:t>
                          </w:r>
                          <w:r>
                            <w:rPr>
                              <w:b/>
                              <w:sz w:val="22"/>
                            </w:rPr>
                            <w:t>ML &amp;</w:t>
                          </w:r>
                          <w:r>
                            <w:rPr>
                              <w:b/>
                              <w:spacing w:val="-3"/>
                              <w:sz w:val="22"/>
                            </w:rPr>
                            <w:t xml:space="preserve"> </w:t>
                          </w:r>
                          <w:r>
                            <w:rPr>
                              <w:b/>
                              <w:sz w:val="22"/>
                            </w:rPr>
                            <w:t xml:space="preserve">DS </w:t>
                          </w:r>
                          <w:r>
                            <w:rPr>
                              <w:b/>
                              <w:spacing w:val="-2"/>
                              <w:sz w:val="22"/>
                            </w:rPr>
                            <w:t>01AI0504</w:t>
                          </w:r>
                          <w:r>
                            <w:rPr>
                              <w:b/>
                              <w:spacing w:val="-14"/>
                              <w:sz w:val="22"/>
                            </w:rPr>
                            <w:t xml:space="preserve"> </w:t>
                          </w:r>
                          <w:r>
                            <w:rPr>
                              <w:b/>
                              <w:spacing w:val="-2"/>
                              <w:sz w:val="22"/>
                            </w:rPr>
                            <w:t>–</w:t>
                          </w:r>
                          <w:r>
                            <w:rPr>
                              <w:b/>
                              <w:spacing w:val="-12"/>
                              <w:sz w:val="22"/>
                            </w:rPr>
                            <w:t xml:space="preserve"> </w:t>
                          </w:r>
                          <w:r>
                            <w:rPr>
                              <w:b/>
                              <w:spacing w:val="-2"/>
                              <w:sz w:val="22"/>
                            </w:rPr>
                            <w:t>DIP</w:t>
                          </w:r>
                          <w:r>
                            <w:rPr>
                              <w:b/>
                              <w:spacing w:val="-14"/>
                              <w:sz w:val="22"/>
                            </w:rPr>
                            <w:t xml:space="preserve"> </w:t>
                          </w:r>
                          <w:r>
                            <w:rPr>
                              <w:b/>
                              <w:spacing w:val="-2"/>
                              <w:sz w:val="22"/>
                            </w:rPr>
                            <w:t>Lab</w:t>
                          </w:r>
                          <w:r>
                            <w:rPr>
                              <w:b/>
                              <w:spacing w:val="-16"/>
                              <w:sz w:val="22"/>
                            </w:rPr>
                            <w:t xml:space="preserve"> </w:t>
                          </w:r>
                          <w:r>
                            <w:rPr>
                              <w:b/>
                              <w:spacing w:val="-2"/>
                              <w:sz w:val="22"/>
                            </w:rPr>
                            <w:t>Manual</w:t>
                          </w:r>
                        </w:p>
                      </w:txbxContent>
                    </wps:txbx>
                    <wps:bodyPr wrap="square" lIns="0" tIns="0" rIns="0" bIns="0" rtlCol="0">
                      <a:noAutofit/>
                    </wps:bodyPr>
                  </wps:wsp>
                </a:graphicData>
              </a:graphic>
            </wp:anchor>
          </w:drawing>
        </mc:Choice>
        <mc:Fallback>
          <w:pict>
            <v:shape id="Textbox 50" o:spid="_x0000_s1026" o:spt="202" type="#_x0000_t202" style="position:absolute;left:0pt;margin-left:395.15pt;margin-top:30.25pt;height:40.9pt;width:137.6pt;mso-position-horizontal-relative:page;mso-position-vertical-relative:page;z-index:-251650048;mso-width-relative:page;mso-height-relative:page;" filled="f" stroked="f" coordsize="21600,21600" o:gfxdata="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GUymwDZAAAACwEAAA8AAAAAAAAAAQAgAAAAIgAAAGRycy9kb3ducmV2LnhtbFBLAQIUABQAAAAI&#10;AIdO4kAKZj09swEAAHYDAAAOAAAAAAAAAAEAIAAAACgBAABkcnMvZTJvRG9jLnhtbFBLBQYAAAAA&#10;BgAGAFkBAABNBQAAAAA=&#10;">
              <v:fill on="f" focussize="0,0"/>
              <v:stroke on="f"/>
              <v:imagedata o:title=""/>
              <o:lock v:ext="edit" aspectratio="f"/>
              <v:textbox inset="0mm,0mm,0mm,0mm">
                <w:txbxContent>
                  <w:p w14:paraId="79869672">
                    <w:pPr>
                      <w:spacing w:before="20"/>
                      <w:ind w:left="20" w:right="0" w:firstLine="0"/>
                      <w:jc w:val="left"/>
                      <w:rPr>
                        <w:b/>
                        <w:sz w:val="22"/>
                      </w:rPr>
                    </w:pPr>
                    <w:r>
                      <w:rPr>
                        <w:b/>
                        <w:spacing w:val="-2"/>
                        <w:sz w:val="22"/>
                      </w:rPr>
                      <w:t>FACULTY</w:t>
                    </w:r>
                    <w:r>
                      <w:rPr>
                        <w:b/>
                        <w:spacing w:val="-7"/>
                        <w:sz w:val="22"/>
                      </w:rPr>
                      <w:t xml:space="preserve"> </w:t>
                    </w:r>
                    <w:r>
                      <w:rPr>
                        <w:b/>
                        <w:spacing w:val="-2"/>
                        <w:sz w:val="22"/>
                      </w:rPr>
                      <w:t>OF</w:t>
                    </w:r>
                    <w:r>
                      <w:rPr>
                        <w:b/>
                        <w:spacing w:val="-9"/>
                        <w:sz w:val="22"/>
                      </w:rPr>
                      <w:t xml:space="preserve"> </w:t>
                    </w:r>
                    <w:r>
                      <w:rPr>
                        <w:b/>
                        <w:spacing w:val="-2"/>
                        <w:sz w:val="22"/>
                      </w:rPr>
                      <w:t>TECHNOLOGY</w:t>
                    </w:r>
                  </w:p>
                  <w:p w14:paraId="62CFD2CB">
                    <w:pPr>
                      <w:spacing w:before="2"/>
                      <w:ind w:left="20" w:right="14" w:firstLine="0"/>
                      <w:jc w:val="left"/>
                      <w:rPr>
                        <w:b/>
                        <w:sz w:val="22"/>
                      </w:rPr>
                    </w:pPr>
                    <w:r>
                      <w:rPr>
                        <w:b/>
                        <w:sz w:val="22"/>
                      </w:rPr>
                      <w:t>Department of AI,</w:t>
                    </w:r>
                    <w:r>
                      <w:rPr>
                        <w:b/>
                        <w:spacing w:val="-1"/>
                        <w:sz w:val="22"/>
                      </w:rPr>
                      <w:t xml:space="preserve"> </w:t>
                    </w:r>
                    <w:r>
                      <w:rPr>
                        <w:b/>
                        <w:sz w:val="22"/>
                      </w:rPr>
                      <w:t>ML &amp;</w:t>
                    </w:r>
                    <w:r>
                      <w:rPr>
                        <w:b/>
                        <w:spacing w:val="-3"/>
                        <w:sz w:val="22"/>
                      </w:rPr>
                      <w:t xml:space="preserve"> </w:t>
                    </w:r>
                    <w:r>
                      <w:rPr>
                        <w:b/>
                        <w:sz w:val="22"/>
                      </w:rPr>
                      <w:t xml:space="preserve">DS </w:t>
                    </w:r>
                    <w:r>
                      <w:rPr>
                        <w:b/>
                        <w:spacing w:val="-2"/>
                        <w:sz w:val="22"/>
                      </w:rPr>
                      <w:t>01AI0504</w:t>
                    </w:r>
                    <w:r>
                      <w:rPr>
                        <w:b/>
                        <w:spacing w:val="-14"/>
                        <w:sz w:val="22"/>
                      </w:rPr>
                      <w:t xml:space="preserve"> </w:t>
                    </w:r>
                    <w:r>
                      <w:rPr>
                        <w:b/>
                        <w:spacing w:val="-2"/>
                        <w:sz w:val="22"/>
                      </w:rPr>
                      <w:t>–</w:t>
                    </w:r>
                    <w:r>
                      <w:rPr>
                        <w:b/>
                        <w:spacing w:val="-12"/>
                        <w:sz w:val="22"/>
                      </w:rPr>
                      <w:t xml:space="preserve"> </w:t>
                    </w:r>
                    <w:r>
                      <w:rPr>
                        <w:b/>
                        <w:spacing w:val="-2"/>
                        <w:sz w:val="22"/>
                      </w:rPr>
                      <w:t>DIP</w:t>
                    </w:r>
                    <w:r>
                      <w:rPr>
                        <w:b/>
                        <w:spacing w:val="-14"/>
                        <w:sz w:val="22"/>
                      </w:rPr>
                      <w:t xml:space="preserve"> </w:t>
                    </w:r>
                    <w:r>
                      <w:rPr>
                        <w:b/>
                        <w:spacing w:val="-2"/>
                        <w:sz w:val="22"/>
                      </w:rPr>
                      <w:t>Lab</w:t>
                    </w:r>
                    <w:r>
                      <w:rPr>
                        <w:b/>
                        <w:spacing w:val="-16"/>
                        <w:sz w:val="22"/>
                      </w:rPr>
                      <w:t xml:space="preserve"> </w:t>
                    </w:r>
                    <w:r>
                      <w:rPr>
                        <w:b/>
                        <w:spacing w:val="-2"/>
                        <w:sz w:val="22"/>
                      </w:rPr>
                      <w:t>Manual</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50B54">
    <w:pPr>
      <w:pStyle w:val="6"/>
      <w:spacing w:line="14" w:lineRule="auto"/>
      <w:rPr>
        <w:sz w:val="20"/>
      </w:rPr>
    </w:pPr>
    <w:r>
      <w:rPr>
        <w:sz w:val="20"/>
      </w:rPr>
      <w:drawing>
        <wp:anchor distT="0" distB="0" distL="0" distR="0" simplePos="0" relativeHeight="251668480" behindDoc="1" locked="0" layoutInCell="1" allowOverlap="1">
          <wp:simplePos x="0" y="0"/>
          <wp:positionH relativeFrom="page">
            <wp:posOffset>933450</wp:posOffset>
          </wp:positionH>
          <wp:positionV relativeFrom="page">
            <wp:posOffset>112395</wp:posOffset>
          </wp:positionV>
          <wp:extent cx="2409825" cy="771525"/>
          <wp:effectExtent l="0" t="0" r="0" b="0"/>
          <wp:wrapNone/>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 cstate="print"/>
                  <a:stretch>
                    <a:fillRect/>
                  </a:stretch>
                </pic:blipFill>
                <pic:spPr>
                  <a:xfrm>
                    <a:off x="0" y="0"/>
                    <a:ext cx="2409825" cy="771525"/>
                  </a:xfrm>
                  <a:prstGeom prst="rect">
                    <a:avLst/>
                  </a:prstGeom>
                </pic:spPr>
              </pic:pic>
            </a:graphicData>
          </a:graphic>
        </wp:anchor>
      </w:drawing>
    </w:r>
    <w:r>
      <w:rPr>
        <w:sz w:val="20"/>
      </w:rPr>
      <mc:AlternateContent>
        <mc:Choice Requires="wpg">
          <w:drawing>
            <wp:anchor distT="0" distB="0" distL="0" distR="0" simplePos="0" relativeHeight="251668480" behindDoc="1" locked="0" layoutInCell="1" allowOverlap="1">
              <wp:simplePos x="0" y="0"/>
              <wp:positionH relativeFrom="page">
                <wp:posOffset>664210</wp:posOffset>
              </wp:positionH>
              <wp:positionV relativeFrom="page">
                <wp:posOffset>1121410</wp:posOffset>
              </wp:positionV>
              <wp:extent cx="6175375" cy="22225"/>
              <wp:effectExtent l="0" t="0" r="0" b="0"/>
              <wp:wrapNone/>
              <wp:docPr id="62" name="Group 62"/>
              <wp:cNvGraphicFramePr/>
              <a:graphic xmlns:a="http://schemas.openxmlformats.org/drawingml/2006/main">
                <a:graphicData uri="http://schemas.microsoft.com/office/word/2010/wordprocessingGroup">
                  <wpg:wgp>
                    <wpg:cNvGrpSpPr/>
                    <wpg:grpSpPr>
                      <a:xfrm>
                        <a:off x="0" y="0"/>
                        <a:ext cx="6175375" cy="22225"/>
                        <a:chOff x="0" y="0"/>
                        <a:chExt cx="6175375" cy="22225"/>
                      </a:xfrm>
                    </wpg:grpSpPr>
                    <wps:wsp>
                      <wps:cNvPr id="63" name="Graphic 63"/>
                      <wps:cNvSpPr/>
                      <wps:spPr>
                        <a:xfrm>
                          <a:off x="0" y="0"/>
                          <a:ext cx="6172200" cy="21590"/>
                        </a:xfrm>
                        <a:custGeom>
                          <a:avLst/>
                          <a:gdLst/>
                          <a:ahLst/>
                          <a:cxnLst/>
                          <a:rect l="l" t="t" r="r" b="b"/>
                          <a:pathLst>
                            <a:path w="6172200" h="21590">
                              <a:moveTo>
                                <a:pt x="6172200" y="0"/>
                              </a:moveTo>
                              <a:lnTo>
                                <a:pt x="0" y="0"/>
                              </a:lnTo>
                              <a:lnTo>
                                <a:pt x="0" y="21590"/>
                              </a:lnTo>
                              <a:lnTo>
                                <a:pt x="6172200" y="21590"/>
                              </a:lnTo>
                              <a:lnTo>
                                <a:pt x="6172200" y="0"/>
                              </a:lnTo>
                              <a:close/>
                            </a:path>
                          </a:pathLst>
                        </a:custGeom>
                        <a:solidFill>
                          <a:srgbClr val="9F9F9F"/>
                        </a:solidFill>
                      </wps:spPr>
                      <wps:bodyPr wrap="square" lIns="0" tIns="0" rIns="0" bIns="0" rtlCol="0">
                        <a:noAutofit/>
                      </wps:bodyPr>
                    </wps:wsp>
                    <wps:wsp>
                      <wps:cNvPr id="64" name="Graphic 64"/>
                      <wps:cNvSpPr/>
                      <wps:spPr>
                        <a:xfrm>
                          <a:off x="6171946"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DFDFDF"/>
                        </a:solidFill>
                      </wps:spPr>
                      <wps:bodyPr wrap="square" lIns="0" tIns="0" rIns="0" bIns="0" rtlCol="0">
                        <a:noAutofit/>
                      </wps:bodyPr>
                    </wps:wsp>
                    <wps:wsp>
                      <wps:cNvPr id="65" name="Graphic 65"/>
                      <wps:cNvSpPr/>
                      <wps:spPr>
                        <a:xfrm>
                          <a:off x="304" y="507"/>
                          <a:ext cx="6174740" cy="18415"/>
                        </a:xfrm>
                        <a:custGeom>
                          <a:avLst/>
                          <a:gdLst/>
                          <a:ahLst/>
                          <a:cxnLst/>
                          <a:rect l="l" t="t" r="r" b="b"/>
                          <a:pathLst>
                            <a:path w="6174740" h="18415">
                              <a:moveTo>
                                <a:pt x="3048" y="3048"/>
                              </a:moveTo>
                              <a:lnTo>
                                <a:pt x="0" y="3048"/>
                              </a:lnTo>
                              <a:lnTo>
                                <a:pt x="0" y="18288"/>
                              </a:lnTo>
                              <a:lnTo>
                                <a:pt x="3048" y="18288"/>
                              </a:lnTo>
                              <a:lnTo>
                                <a:pt x="3048" y="3048"/>
                              </a:lnTo>
                              <a:close/>
                            </a:path>
                            <a:path w="6174740" h="18415">
                              <a:moveTo>
                                <a:pt x="6174664" y="0"/>
                              </a:moveTo>
                              <a:lnTo>
                                <a:pt x="6171641" y="0"/>
                              </a:lnTo>
                              <a:lnTo>
                                <a:pt x="6171641" y="3048"/>
                              </a:lnTo>
                              <a:lnTo>
                                <a:pt x="6174664" y="3048"/>
                              </a:lnTo>
                              <a:lnTo>
                                <a:pt x="6174664" y="0"/>
                              </a:lnTo>
                              <a:close/>
                            </a:path>
                          </a:pathLst>
                        </a:custGeom>
                        <a:solidFill>
                          <a:srgbClr val="9F9F9F"/>
                        </a:solidFill>
                      </wps:spPr>
                      <wps:bodyPr wrap="square" lIns="0" tIns="0" rIns="0" bIns="0" rtlCol="0">
                        <a:noAutofit/>
                      </wps:bodyPr>
                    </wps:wsp>
                    <wps:wsp>
                      <wps:cNvPr id="66" name="Graphic 66"/>
                      <wps:cNvSpPr/>
                      <wps:spPr>
                        <a:xfrm>
                          <a:off x="6171946" y="3556"/>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DFDFDF"/>
                        </a:solidFill>
                      </wps:spPr>
                      <wps:bodyPr wrap="square" lIns="0" tIns="0" rIns="0" bIns="0" rtlCol="0">
                        <a:noAutofit/>
                      </wps:bodyPr>
                    </wps:wsp>
                    <wps:wsp>
                      <wps:cNvPr id="67" name="Graphic 67"/>
                      <wps:cNvSpPr/>
                      <wps:spPr>
                        <a:xfrm>
                          <a:off x="304" y="18796"/>
                          <a:ext cx="3175" cy="3175"/>
                        </a:xfrm>
                        <a:custGeom>
                          <a:avLst/>
                          <a:gdLst/>
                          <a:ahLst/>
                          <a:cxnLst/>
                          <a:rect l="l" t="t" r="r" b="b"/>
                          <a:pathLst>
                            <a:path w="3175" h="3175">
                              <a:moveTo>
                                <a:pt x="3045" y="0"/>
                              </a:moveTo>
                              <a:lnTo>
                                <a:pt x="0" y="0"/>
                              </a:lnTo>
                              <a:lnTo>
                                <a:pt x="0" y="3048"/>
                              </a:lnTo>
                              <a:lnTo>
                                <a:pt x="3045" y="3048"/>
                              </a:lnTo>
                              <a:lnTo>
                                <a:pt x="3045" y="0"/>
                              </a:lnTo>
                              <a:close/>
                            </a:path>
                          </a:pathLst>
                        </a:custGeom>
                        <a:solidFill>
                          <a:srgbClr val="9F9F9F"/>
                        </a:solidFill>
                      </wps:spPr>
                      <wps:bodyPr wrap="square" lIns="0" tIns="0" rIns="0" bIns="0" rtlCol="0">
                        <a:noAutofit/>
                      </wps:bodyPr>
                    </wps:wsp>
                    <wps:wsp>
                      <wps:cNvPr id="68" name="Graphic 68"/>
                      <wps:cNvSpPr/>
                      <wps:spPr>
                        <a:xfrm>
                          <a:off x="304" y="18795"/>
                          <a:ext cx="6174740" cy="3175"/>
                        </a:xfrm>
                        <a:custGeom>
                          <a:avLst/>
                          <a:gdLst/>
                          <a:ahLst/>
                          <a:cxnLst/>
                          <a:rect l="l" t="t" r="r" b="b"/>
                          <a:pathLst>
                            <a:path w="6174740" h="3175">
                              <a:moveTo>
                                <a:pt x="6171565" y="0"/>
                              </a:moveTo>
                              <a:lnTo>
                                <a:pt x="0" y="0"/>
                              </a:lnTo>
                              <a:lnTo>
                                <a:pt x="0" y="3048"/>
                              </a:lnTo>
                              <a:lnTo>
                                <a:pt x="6171565" y="3048"/>
                              </a:lnTo>
                              <a:lnTo>
                                <a:pt x="6171565" y="0"/>
                              </a:lnTo>
                              <a:close/>
                            </a:path>
                            <a:path w="6174740" h="3175">
                              <a:moveTo>
                                <a:pt x="6174664" y="0"/>
                              </a:moveTo>
                              <a:lnTo>
                                <a:pt x="6171641" y="0"/>
                              </a:lnTo>
                              <a:lnTo>
                                <a:pt x="6171641" y="3048"/>
                              </a:lnTo>
                              <a:lnTo>
                                <a:pt x="6174664" y="3048"/>
                              </a:lnTo>
                              <a:lnTo>
                                <a:pt x="6174664" y="0"/>
                              </a:lnTo>
                              <a:close/>
                            </a:path>
                          </a:pathLst>
                        </a:custGeom>
                        <a:solidFill>
                          <a:srgbClr val="DFDFDF"/>
                        </a:solidFill>
                      </wps:spPr>
                      <wps:bodyPr wrap="square" lIns="0" tIns="0" rIns="0" bIns="0" rtlCol="0">
                        <a:noAutofit/>
                      </wps:bodyPr>
                    </wps:wsp>
                  </wpg:wgp>
                </a:graphicData>
              </a:graphic>
            </wp:anchor>
          </w:drawing>
        </mc:Choice>
        <mc:Fallback>
          <w:pict>
            <v:group id="_x0000_s1026" o:spid="_x0000_s1026" o:spt="203" style="position:absolute;left:0pt;margin-left:52.3pt;margin-top:88.3pt;height:1.75pt;width:486.25pt;mso-position-horizontal-relative:page;mso-position-vertical-relative:page;z-index:-251648000;mso-width-relative:page;mso-height-relative:page;" coordsize="6175375,22225" o:gfxdata="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">
              <o:lock v:ext="edit" aspectratio="f"/>
              <v:shape id="Graphic 63" o:spid="_x0000_s1026" o:spt="100" style="position:absolute;left:0;top:0;height:21590;width:6172200;" fillcolor="#9F9F9F" filled="t" stroked="f" coordsize="6172200,21590" o:gfxdata="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kZpEugAAANsA&#10;AAAPAAAAAAAAAAEAIAAAACIAAABkcnMvZG93bnJldi54bWxQSwECFAAUAAAACACHTuJAMy8FnjsA&#10;AAA5AAAAEAAAAAAAAAABACAAAAAJAQAAZHJzL3NoYXBleG1sLnhtbFBLBQYAAAAABgAGAFsBAACz&#10;AwAAAAA=&#10;" path="m6172200,0l0,0,0,21590,6172200,21590,6172200,0xe">
                <v:fill on="t" focussize="0,0"/>
                <v:stroke on="f"/>
                <v:imagedata o:title=""/>
                <o:lock v:ext="edit" aspectratio="f"/>
                <v:textbox inset="0mm,0mm,0mm,0mm"/>
              </v:shape>
              <v:shape id="Graphic 64" o:spid="_x0000_s1026" o:spt="100" style="position:absolute;left:6171946;top:507;height:3175;width:3175;" fillcolor="#DFDFDF" filled="t" stroked="f" coordsize="3175,3175" o:gfxdata="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ugo7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65" o:spid="_x0000_s1026" o:spt="100" style="position:absolute;left:304;top:507;height:18415;width:6174740;" fillcolor="#9F9F9F" filled="t" stroked="f" coordsize="6174740,18415" o:gfxdata="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P36GvQAA&#10;ANsAAAAPAAAAAAAAAAEAIAAAACIAAABkcnMvZG93bnJldi54bWxQSwECFAAUAAAACACHTuJAMy8F&#10;njsAAAA5AAAAEAAAAAAAAAABACAAAAAMAQAAZHJzL3NoYXBleG1sLnhtbFBLBQYAAAAABgAGAFsB&#10;AAC2AwAAAAA=&#10;" path="m3048,3048l0,3048,0,18288,3048,18288,3048,3048xem6174664,0l6171641,0,6171641,3048,6174664,3048,6174664,0xe">
                <v:fill on="t" focussize="0,0"/>
                <v:stroke on="f"/>
                <v:imagedata o:title=""/>
                <o:lock v:ext="edit" aspectratio="f"/>
                <v:textbox inset="0mm,0mm,0mm,0mm"/>
              </v:shape>
              <v:shape id="Graphic 66" o:spid="_x0000_s1026" o:spt="100" style="position:absolute;left:6171946;top:3556;height:15240;width:3175;" fillcolor="#DFDFDF" filled="t" stroked="f" coordsize="3175,15240" o:gfxdata="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V580ugAAANsA&#10;AAAPAAAAAAAAAAEAIAAAACIAAABkcnMvZG93bnJldi54bWxQSwECFAAUAAAACACHTuJAMy8FnjsA&#10;AAA5AAAAEAAAAAAAAAABACAAAAAJAQAAZHJzL3NoYXBleG1sLnhtbFBLBQYAAAAABgAGAFsBAACz&#10;AwAAAAA=&#10;" path="m3047,0l0,0,0,15240,3047,15240,3047,0xe">
                <v:fill on="t" focussize="0,0"/>
                <v:stroke on="f"/>
                <v:imagedata o:title=""/>
                <o:lock v:ext="edit" aspectratio="f"/>
                <v:textbox inset="0mm,0mm,0mm,0mm"/>
              </v:shape>
              <v:shape id="Graphic 67" o:spid="_x0000_s1026" o:spt="100" style="position:absolute;left:304;top:18796;height:3175;width:3175;" fillcolor="#9F9F9F" filled="t" stroked="f" coordsize="3175,3175" o:gfxdata="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hN6/L4A&#10;AADbAAAADwAAAAAAAAABACAAAAAiAAAAZHJzL2Rvd25yZXYueG1sUEsBAhQAFAAAAAgAh07iQDMv&#10;BZ47AAAAOQAAABAAAAAAAAAAAQAgAAAADQEAAGRycy9zaGFwZXhtbC54bWxQSwUGAAAAAAYABgBb&#10;AQAAtwMAAAAA&#10;" path="m3045,0l0,0,0,3048,3045,3048,3045,0xe">
                <v:fill on="t" focussize="0,0"/>
                <v:stroke on="f"/>
                <v:imagedata o:title=""/>
                <o:lock v:ext="edit" aspectratio="f"/>
                <v:textbox inset="0mm,0mm,0mm,0mm"/>
              </v:shape>
              <v:shape id="Graphic 68" o:spid="_x0000_s1026" o:spt="100" style="position:absolute;left:304;top:18795;height:3175;width:6174740;" fillcolor="#DFDFDF" filled="t" stroked="f" coordsize="6174740,3175" o:gfxdata="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Kw5gG8AAAA&#10;2wAAAA8AAAAAAAAAAQAgAAAAIgAAAGRycy9kb3ducmV2LnhtbFBLAQIUABQAAAAIAIdO4kAzLwWe&#10;OwAAADkAAAAQAAAAAAAAAAEAIAAAAAsBAABkcnMvc2hhcGV4bWwueG1sUEsFBgAAAAAGAAYAWwEA&#10;ALUDAAAAAA==&#10;" path="m6171565,0l0,0,0,3048,6171565,3048,6171565,0xem6174664,0l6171641,0,6171641,3048,6174664,3048,6174664,0xe">
                <v:fill on="t" focussize="0,0"/>
                <v:stroke on="f"/>
                <v:imagedata o:title=""/>
                <o:lock v:ext="edit" aspectratio="f"/>
                <v:textbox inset="0mm,0mm,0mm,0mm"/>
              </v:shape>
            </v:group>
          </w:pict>
        </mc:Fallback>
      </mc:AlternateContent>
    </w:r>
    <w:r>
      <w:rPr>
        <w:sz w:val="20"/>
      </w:rPr>
      <mc:AlternateContent>
        <mc:Choice Requires="wps">
          <w:drawing>
            <wp:anchor distT="0" distB="0" distL="0" distR="0" simplePos="0" relativeHeight="251669504" behindDoc="1" locked="0" layoutInCell="1" allowOverlap="1">
              <wp:simplePos x="0" y="0"/>
              <wp:positionH relativeFrom="page">
                <wp:posOffset>5018405</wp:posOffset>
              </wp:positionH>
              <wp:positionV relativeFrom="page">
                <wp:posOffset>384175</wp:posOffset>
              </wp:positionV>
              <wp:extent cx="1747520" cy="519430"/>
              <wp:effectExtent l="0" t="0" r="0" b="0"/>
              <wp:wrapNone/>
              <wp:docPr id="69" name="Textbox 69"/>
              <wp:cNvGraphicFramePr/>
              <a:graphic xmlns:a="http://schemas.openxmlformats.org/drawingml/2006/main">
                <a:graphicData uri="http://schemas.microsoft.com/office/word/2010/wordprocessingShape">
                  <wps:wsp>
                    <wps:cNvSpPr txBox="1"/>
                    <wps:spPr>
                      <a:xfrm>
                        <a:off x="0" y="0"/>
                        <a:ext cx="1747520" cy="519430"/>
                      </a:xfrm>
                      <a:prstGeom prst="rect">
                        <a:avLst/>
                      </a:prstGeom>
                    </wps:spPr>
                    <wps:txbx>
                      <w:txbxContent>
                        <w:p w14:paraId="7ADB9223">
                          <w:pPr>
                            <w:spacing w:before="20"/>
                            <w:ind w:left="20" w:right="0" w:firstLine="0"/>
                            <w:jc w:val="left"/>
                            <w:rPr>
                              <w:b/>
                              <w:sz w:val="22"/>
                            </w:rPr>
                          </w:pPr>
                          <w:r>
                            <w:rPr>
                              <w:b/>
                              <w:spacing w:val="-2"/>
                              <w:sz w:val="22"/>
                            </w:rPr>
                            <w:t>FACULTY</w:t>
                          </w:r>
                          <w:r>
                            <w:rPr>
                              <w:b/>
                              <w:spacing w:val="-7"/>
                              <w:sz w:val="22"/>
                            </w:rPr>
                            <w:t xml:space="preserve"> </w:t>
                          </w:r>
                          <w:r>
                            <w:rPr>
                              <w:b/>
                              <w:spacing w:val="-2"/>
                              <w:sz w:val="22"/>
                            </w:rPr>
                            <w:t>OF</w:t>
                          </w:r>
                          <w:r>
                            <w:rPr>
                              <w:b/>
                              <w:spacing w:val="-9"/>
                              <w:sz w:val="22"/>
                            </w:rPr>
                            <w:t xml:space="preserve"> </w:t>
                          </w:r>
                          <w:r>
                            <w:rPr>
                              <w:b/>
                              <w:spacing w:val="-2"/>
                              <w:sz w:val="22"/>
                            </w:rPr>
                            <w:t>TECHNOLOGY</w:t>
                          </w:r>
                        </w:p>
                        <w:p w14:paraId="37DEEB79">
                          <w:pPr>
                            <w:spacing w:before="2"/>
                            <w:ind w:left="20" w:right="14" w:firstLine="0"/>
                            <w:jc w:val="left"/>
                            <w:rPr>
                              <w:b/>
                              <w:sz w:val="22"/>
                            </w:rPr>
                          </w:pPr>
                          <w:r>
                            <w:rPr>
                              <w:b/>
                              <w:sz w:val="22"/>
                            </w:rPr>
                            <w:t>Department of AI,</w:t>
                          </w:r>
                          <w:r>
                            <w:rPr>
                              <w:b/>
                              <w:spacing w:val="-1"/>
                              <w:sz w:val="22"/>
                            </w:rPr>
                            <w:t xml:space="preserve"> </w:t>
                          </w:r>
                          <w:r>
                            <w:rPr>
                              <w:b/>
                              <w:sz w:val="22"/>
                            </w:rPr>
                            <w:t>ML &amp;</w:t>
                          </w:r>
                          <w:r>
                            <w:rPr>
                              <w:b/>
                              <w:spacing w:val="-3"/>
                              <w:sz w:val="22"/>
                            </w:rPr>
                            <w:t xml:space="preserve"> </w:t>
                          </w:r>
                          <w:r>
                            <w:rPr>
                              <w:b/>
                              <w:sz w:val="22"/>
                            </w:rPr>
                            <w:t xml:space="preserve">DS </w:t>
                          </w:r>
                          <w:r>
                            <w:rPr>
                              <w:b/>
                              <w:spacing w:val="-2"/>
                              <w:sz w:val="22"/>
                            </w:rPr>
                            <w:t>01AI0504</w:t>
                          </w:r>
                          <w:r>
                            <w:rPr>
                              <w:b/>
                              <w:spacing w:val="-14"/>
                              <w:sz w:val="22"/>
                            </w:rPr>
                            <w:t xml:space="preserve"> </w:t>
                          </w:r>
                          <w:r>
                            <w:rPr>
                              <w:b/>
                              <w:spacing w:val="-2"/>
                              <w:sz w:val="22"/>
                            </w:rPr>
                            <w:t>–</w:t>
                          </w:r>
                          <w:r>
                            <w:rPr>
                              <w:b/>
                              <w:spacing w:val="-12"/>
                              <w:sz w:val="22"/>
                            </w:rPr>
                            <w:t xml:space="preserve"> </w:t>
                          </w:r>
                          <w:r>
                            <w:rPr>
                              <w:b/>
                              <w:spacing w:val="-2"/>
                              <w:sz w:val="22"/>
                            </w:rPr>
                            <w:t>DIP</w:t>
                          </w:r>
                          <w:r>
                            <w:rPr>
                              <w:b/>
                              <w:spacing w:val="-14"/>
                              <w:sz w:val="22"/>
                            </w:rPr>
                            <w:t xml:space="preserve"> </w:t>
                          </w:r>
                          <w:r>
                            <w:rPr>
                              <w:b/>
                              <w:spacing w:val="-2"/>
                              <w:sz w:val="22"/>
                            </w:rPr>
                            <w:t>Lab</w:t>
                          </w:r>
                          <w:r>
                            <w:rPr>
                              <w:b/>
                              <w:spacing w:val="-16"/>
                              <w:sz w:val="22"/>
                            </w:rPr>
                            <w:t xml:space="preserve"> </w:t>
                          </w:r>
                          <w:r>
                            <w:rPr>
                              <w:b/>
                              <w:spacing w:val="-2"/>
                              <w:sz w:val="22"/>
                            </w:rPr>
                            <w:t>Manual</w:t>
                          </w:r>
                        </w:p>
                      </w:txbxContent>
                    </wps:txbx>
                    <wps:bodyPr wrap="square" lIns="0" tIns="0" rIns="0" bIns="0" rtlCol="0">
                      <a:noAutofit/>
                    </wps:bodyPr>
                  </wps:wsp>
                </a:graphicData>
              </a:graphic>
            </wp:anchor>
          </w:drawing>
        </mc:Choice>
        <mc:Fallback>
          <w:pict>
            <v:shape id="Textbox 69" o:spid="_x0000_s1026" o:spt="202" type="#_x0000_t202" style="position:absolute;left:0pt;margin-left:395.15pt;margin-top:30.25pt;height:40.9pt;width:137.6pt;mso-position-horizontal-relative:page;mso-position-vertical-relative:page;z-index:-251646976;mso-width-relative:page;mso-height-relative:page;" filled="f" stroked="f" coordsize="21600,21600" o:gfxdata="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lMpsA2QAAAAsBAAAPAAAAAAAAAAEAIAAAACIAAABkcnMvZG93bnJldi54bWxQSwECFAAUAAAA&#10;CACHTuJAw00wA7QBAAB2AwAADgAAAAAAAAABACAAAAAoAQAAZHJzL2Uyb0RvYy54bWxQSwUGAAAA&#10;AAYABgBZAQAATgUAAAAA&#10;">
              <v:fill on="f" focussize="0,0"/>
              <v:stroke on="f"/>
              <v:imagedata o:title=""/>
              <o:lock v:ext="edit" aspectratio="f"/>
              <v:textbox inset="0mm,0mm,0mm,0mm">
                <w:txbxContent>
                  <w:p w14:paraId="7ADB9223">
                    <w:pPr>
                      <w:spacing w:before="20"/>
                      <w:ind w:left="20" w:right="0" w:firstLine="0"/>
                      <w:jc w:val="left"/>
                      <w:rPr>
                        <w:b/>
                        <w:sz w:val="22"/>
                      </w:rPr>
                    </w:pPr>
                    <w:r>
                      <w:rPr>
                        <w:b/>
                        <w:spacing w:val="-2"/>
                        <w:sz w:val="22"/>
                      </w:rPr>
                      <w:t>FACULTY</w:t>
                    </w:r>
                    <w:r>
                      <w:rPr>
                        <w:b/>
                        <w:spacing w:val="-7"/>
                        <w:sz w:val="22"/>
                      </w:rPr>
                      <w:t xml:space="preserve"> </w:t>
                    </w:r>
                    <w:r>
                      <w:rPr>
                        <w:b/>
                        <w:spacing w:val="-2"/>
                        <w:sz w:val="22"/>
                      </w:rPr>
                      <w:t>OF</w:t>
                    </w:r>
                    <w:r>
                      <w:rPr>
                        <w:b/>
                        <w:spacing w:val="-9"/>
                        <w:sz w:val="22"/>
                      </w:rPr>
                      <w:t xml:space="preserve"> </w:t>
                    </w:r>
                    <w:r>
                      <w:rPr>
                        <w:b/>
                        <w:spacing w:val="-2"/>
                        <w:sz w:val="22"/>
                      </w:rPr>
                      <w:t>TECHNOLOGY</w:t>
                    </w:r>
                  </w:p>
                  <w:p w14:paraId="37DEEB79">
                    <w:pPr>
                      <w:spacing w:before="2"/>
                      <w:ind w:left="20" w:right="14" w:firstLine="0"/>
                      <w:jc w:val="left"/>
                      <w:rPr>
                        <w:b/>
                        <w:sz w:val="22"/>
                      </w:rPr>
                    </w:pPr>
                    <w:r>
                      <w:rPr>
                        <w:b/>
                        <w:sz w:val="22"/>
                      </w:rPr>
                      <w:t>Department of AI,</w:t>
                    </w:r>
                    <w:r>
                      <w:rPr>
                        <w:b/>
                        <w:spacing w:val="-1"/>
                        <w:sz w:val="22"/>
                      </w:rPr>
                      <w:t xml:space="preserve"> </w:t>
                    </w:r>
                    <w:r>
                      <w:rPr>
                        <w:b/>
                        <w:sz w:val="22"/>
                      </w:rPr>
                      <w:t>ML &amp;</w:t>
                    </w:r>
                    <w:r>
                      <w:rPr>
                        <w:b/>
                        <w:spacing w:val="-3"/>
                        <w:sz w:val="22"/>
                      </w:rPr>
                      <w:t xml:space="preserve"> </w:t>
                    </w:r>
                    <w:r>
                      <w:rPr>
                        <w:b/>
                        <w:sz w:val="22"/>
                      </w:rPr>
                      <w:t xml:space="preserve">DS </w:t>
                    </w:r>
                    <w:r>
                      <w:rPr>
                        <w:b/>
                        <w:spacing w:val="-2"/>
                        <w:sz w:val="22"/>
                      </w:rPr>
                      <w:t>01AI0504</w:t>
                    </w:r>
                    <w:r>
                      <w:rPr>
                        <w:b/>
                        <w:spacing w:val="-14"/>
                        <w:sz w:val="22"/>
                      </w:rPr>
                      <w:t xml:space="preserve"> </w:t>
                    </w:r>
                    <w:r>
                      <w:rPr>
                        <w:b/>
                        <w:spacing w:val="-2"/>
                        <w:sz w:val="22"/>
                      </w:rPr>
                      <w:t>–</w:t>
                    </w:r>
                    <w:r>
                      <w:rPr>
                        <w:b/>
                        <w:spacing w:val="-12"/>
                        <w:sz w:val="22"/>
                      </w:rPr>
                      <w:t xml:space="preserve"> </w:t>
                    </w:r>
                    <w:r>
                      <w:rPr>
                        <w:b/>
                        <w:spacing w:val="-2"/>
                        <w:sz w:val="22"/>
                      </w:rPr>
                      <w:t>DIP</w:t>
                    </w:r>
                    <w:r>
                      <w:rPr>
                        <w:b/>
                        <w:spacing w:val="-14"/>
                        <w:sz w:val="22"/>
                      </w:rPr>
                      <w:t xml:space="preserve"> </w:t>
                    </w:r>
                    <w:r>
                      <w:rPr>
                        <w:b/>
                        <w:spacing w:val="-2"/>
                        <w:sz w:val="22"/>
                      </w:rPr>
                      <w:t>Lab</w:t>
                    </w:r>
                    <w:r>
                      <w:rPr>
                        <w:b/>
                        <w:spacing w:val="-16"/>
                        <w:sz w:val="22"/>
                      </w:rPr>
                      <w:t xml:space="preserve"> </w:t>
                    </w:r>
                    <w:r>
                      <w:rPr>
                        <w:b/>
                        <w:spacing w:val="-2"/>
                        <w:sz w:val="22"/>
                      </w:rPr>
                      <w:t>Manual</w:t>
                    </w:r>
                  </w:p>
                </w:txbxContent>
              </v:textbox>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F8E46">
    <w:pPr>
      <w:pStyle w:val="6"/>
      <w:spacing w:line="14" w:lineRule="auto"/>
      <w:rPr>
        <w:sz w:val="20"/>
      </w:rPr>
    </w:pPr>
    <w:r>
      <w:rPr>
        <w:sz w:val="20"/>
      </w:rPr>
      <w:drawing>
        <wp:anchor distT="0" distB="0" distL="0" distR="0" simplePos="0" relativeHeight="251671552" behindDoc="1" locked="0" layoutInCell="1" allowOverlap="1">
          <wp:simplePos x="0" y="0"/>
          <wp:positionH relativeFrom="page">
            <wp:posOffset>933450</wp:posOffset>
          </wp:positionH>
          <wp:positionV relativeFrom="page">
            <wp:posOffset>112395</wp:posOffset>
          </wp:positionV>
          <wp:extent cx="2409825" cy="771525"/>
          <wp:effectExtent l="0" t="0" r="0" b="0"/>
          <wp:wrapNone/>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 cstate="print"/>
                  <a:stretch>
                    <a:fillRect/>
                  </a:stretch>
                </pic:blipFill>
                <pic:spPr>
                  <a:xfrm>
                    <a:off x="0" y="0"/>
                    <a:ext cx="2409825" cy="771525"/>
                  </a:xfrm>
                  <a:prstGeom prst="rect">
                    <a:avLst/>
                  </a:prstGeom>
                </pic:spPr>
              </pic:pic>
            </a:graphicData>
          </a:graphic>
        </wp:anchor>
      </w:drawing>
    </w:r>
    <w:r>
      <w:rPr>
        <w:sz w:val="20"/>
      </w:rPr>
      <mc:AlternateContent>
        <mc:Choice Requires="wps">
          <w:drawing>
            <wp:anchor distT="0" distB="0" distL="0" distR="0" simplePos="0" relativeHeight="251671552" behindDoc="1" locked="0" layoutInCell="1" allowOverlap="1">
              <wp:simplePos x="0" y="0"/>
              <wp:positionH relativeFrom="page">
                <wp:posOffset>5018405</wp:posOffset>
              </wp:positionH>
              <wp:positionV relativeFrom="page">
                <wp:posOffset>384175</wp:posOffset>
              </wp:positionV>
              <wp:extent cx="1747520" cy="519430"/>
              <wp:effectExtent l="0" t="0" r="0" b="0"/>
              <wp:wrapNone/>
              <wp:docPr id="74" name="Textbox 74"/>
              <wp:cNvGraphicFramePr/>
              <a:graphic xmlns:a="http://schemas.openxmlformats.org/drawingml/2006/main">
                <a:graphicData uri="http://schemas.microsoft.com/office/word/2010/wordprocessingShape">
                  <wps:wsp>
                    <wps:cNvSpPr txBox="1"/>
                    <wps:spPr>
                      <a:xfrm>
                        <a:off x="0" y="0"/>
                        <a:ext cx="1747520" cy="519430"/>
                      </a:xfrm>
                      <a:prstGeom prst="rect">
                        <a:avLst/>
                      </a:prstGeom>
                    </wps:spPr>
                    <wps:txbx>
                      <w:txbxContent>
                        <w:p w14:paraId="2D3A6DF9">
                          <w:pPr>
                            <w:spacing w:before="20"/>
                            <w:ind w:left="20" w:right="0" w:firstLine="0"/>
                            <w:jc w:val="left"/>
                            <w:rPr>
                              <w:b/>
                              <w:sz w:val="22"/>
                            </w:rPr>
                          </w:pPr>
                          <w:r>
                            <w:rPr>
                              <w:b/>
                              <w:spacing w:val="-2"/>
                              <w:sz w:val="22"/>
                            </w:rPr>
                            <w:t>FACULTY</w:t>
                          </w:r>
                          <w:r>
                            <w:rPr>
                              <w:b/>
                              <w:spacing w:val="-7"/>
                              <w:sz w:val="22"/>
                            </w:rPr>
                            <w:t xml:space="preserve"> </w:t>
                          </w:r>
                          <w:r>
                            <w:rPr>
                              <w:b/>
                              <w:spacing w:val="-2"/>
                              <w:sz w:val="22"/>
                            </w:rPr>
                            <w:t>OF</w:t>
                          </w:r>
                          <w:r>
                            <w:rPr>
                              <w:b/>
                              <w:spacing w:val="-9"/>
                              <w:sz w:val="22"/>
                            </w:rPr>
                            <w:t xml:space="preserve"> </w:t>
                          </w:r>
                          <w:r>
                            <w:rPr>
                              <w:b/>
                              <w:spacing w:val="-2"/>
                              <w:sz w:val="22"/>
                            </w:rPr>
                            <w:t>TECHNOLOGY</w:t>
                          </w:r>
                        </w:p>
                        <w:p w14:paraId="4441502E">
                          <w:pPr>
                            <w:spacing w:before="2"/>
                            <w:ind w:left="20" w:right="14" w:firstLine="0"/>
                            <w:jc w:val="left"/>
                            <w:rPr>
                              <w:b/>
                              <w:sz w:val="22"/>
                            </w:rPr>
                          </w:pPr>
                          <w:r>
                            <w:rPr>
                              <w:b/>
                              <w:sz w:val="22"/>
                            </w:rPr>
                            <w:t>Department of AI,</w:t>
                          </w:r>
                          <w:r>
                            <w:rPr>
                              <w:b/>
                              <w:spacing w:val="-1"/>
                              <w:sz w:val="22"/>
                            </w:rPr>
                            <w:t xml:space="preserve"> </w:t>
                          </w:r>
                          <w:r>
                            <w:rPr>
                              <w:b/>
                              <w:sz w:val="22"/>
                            </w:rPr>
                            <w:t>ML &amp;</w:t>
                          </w:r>
                          <w:r>
                            <w:rPr>
                              <w:b/>
                              <w:spacing w:val="-3"/>
                              <w:sz w:val="22"/>
                            </w:rPr>
                            <w:t xml:space="preserve"> </w:t>
                          </w:r>
                          <w:r>
                            <w:rPr>
                              <w:b/>
                              <w:sz w:val="22"/>
                            </w:rPr>
                            <w:t xml:space="preserve">DS </w:t>
                          </w:r>
                          <w:r>
                            <w:rPr>
                              <w:b/>
                              <w:spacing w:val="-2"/>
                              <w:sz w:val="22"/>
                            </w:rPr>
                            <w:t>01AI0504</w:t>
                          </w:r>
                          <w:r>
                            <w:rPr>
                              <w:b/>
                              <w:spacing w:val="-14"/>
                              <w:sz w:val="22"/>
                            </w:rPr>
                            <w:t xml:space="preserve"> </w:t>
                          </w:r>
                          <w:r>
                            <w:rPr>
                              <w:b/>
                              <w:spacing w:val="-2"/>
                              <w:sz w:val="22"/>
                            </w:rPr>
                            <w:t>–</w:t>
                          </w:r>
                          <w:r>
                            <w:rPr>
                              <w:b/>
                              <w:spacing w:val="-12"/>
                              <w:sz w:val="22"/>
                            </w:rPr>
                            <w:t xml:space="preserve"> </w:t>
                          </w:r>
                          <w:r>
                            <w:rPr>
                              <w:b/>
                              <w:spacing w:val="-2"/>
                              <w:sz w:val="22"/>
                            </w:rPr>
                            <w:t>DIP</w:t>
                          </w:r>
                          <w:r>
                            <w:rPr>
                              <w:b/>
                              <w:spacing w:val="-14"/>
                              <w:sz w:val="22"/>
                            </w:rPr>
                            <w:t xml:space="preserve"> </w:t>
                          </w:r>
                          <w:r>
                            <w:rPr>
                              <w:b/>
                              <w:spacing w:val="-2"/>
                              <w:sz w:val="22"/>
                            </w:rPr>
                            <w:t>Lab</w:t>
                          </w:r>
                          <w:r>
                            <w:rPr>
                              <w:b/>
                              <w:spacing w:val="-16"/>
                              <w:sz w:val="22"/>
                            </w:rPr>
                            <w:t xml:space="preserve"> </w:t>
                          </w:r>
                          <w:r>
                            <w:rPr>
                              <w:b/>
                              <w:spacing w:val="-2"/>
                              <w:sz w:val="22"/>
                            </w:rPr>
                            <w:t>Manual</w:t>
                          </w:r>
                        </w:p>
                      </w:txbxContent>
                    </wps:txbx>
                    <wps:bodyPr wrap="square" lIns="0" tIns="0" rIns="0" bIns="0" rtlCol="0">
                      <a:noAutofit/>
                    </wps:bodyPr>
                  </wps:wsp>
                </a:graphicData>
              </a:graphic>
            </wp:anchor>
          </w:drawing>
        </mc:Choice>
        <mc:Fallback>
          <w:pict>
            <v:shape id="Textbox 74" o:spid="_x0000_s1026" o:spt="202" type="#_x0000_t202" style="position:absolute;left:0pt;margin-left:395.15pt;margin-top:30.25pt;height:40.9pt;width:137.6pt;mso-position-horizontal-relative:page;mso-position-vertical-relative:page;z-index:-251644928;mso-width-relative:page;mso-height-relative:page;" filled="f" stroked="f" coordsize="21600,21600" o:gfxdata="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BlMpsA2QAAAAsBAAAPAAAAAAAAAAEAIAAAACIAAABkcnMvZG93bnJldi54bWxQSwECFAAUAAAA&#10;CACHTuJApIsIbLQBAAB2AwAADgAAAAAAAAABACAAAAAoAQAAZHJzL2Uyb0RvYy54bWxQSwUGAAAA&#10;AAYABgBZAQAATgUAAAAA&#10;">
              <v:fill on="f" focussize="0,0"/>
              <v:stroke on="f"/>
              <v:imagedata o:title=""/>
              <o:lock v:ext="edit" aspectratio="f"/>
              <v:textbox inset="0mm,0mm,0mm,0mm">
                <w:txbxContent>
                  <w:p w14:paraId="2D3A6DF9">
                    <w:pPr>
                      <w:spacing w:before="20"/>
                      <w:ind w:left="20" w:right="0" w:firstLine="0"/>
                      <w:jc w:val="left"/>
                      <w:rPr>
                        <w:b/>
                        <w:sz w:val="22"/>
                      </w:rPr>
                    </w:pPr>
                    <w:r>
                      <w:rPr>
                        <w:b/>
                        <w:spacing w:val="-2"/>
                        <w:sz w:val="22"/>
                      </w:rPr>
                      <w:t>FACULTY</w:t>
                    </w:r>
                    <w:r>
                      <w:rPr>
                        <w:b/>
                        <w:spacing w:val="-7"/>
                        <w:sz w:val="22"/>
                      </w:rPr>
                      <w:t xml:space="preserve"> </w:t>
                    </w:r>
                    <w:r>
                      <w:rPr>
                        <w:b/>
                        <w:spacing w:val="-2"/>
                        <w:sz w:val="22"/>
                      </w:rPr>
                      <w:t>OF</w:t>
                    </w:r>
                    <w:r>
                      <w:rPr>
                        <w:b/>
                        <w:spacing w:val="-9"/>
                        <w:sz w:val="22"/>
                      </w:rPr>
                      <w:t xml:space="preserve"> </w:t>
                    </w:r>
                    <w:r>
                      <w:rPr>
                        <w:b/>
                        <w:spacing w:val="-2"/>
                        <w:sz w:val="22"/>
                      </w:rPr>
                      <w:t>TECHNOLOGY</w:t>
                    </w:r>
                  </w:p>
                  <w:p w14:paraId="4441502E">
                    <w:pPr>
                      <w:spacing w:before="2"/>
                      <w:ind w:left="20" w:right="14" w:firstLine="0"/>
                      <w:jc w:val="left"/>
                      <w:rPr>
                        <w:b/>
                        <w:sz w:val="22"/>
                      </w:rPr>
                    </w:pPr>
                    <w:r>
                      <w:rPr>
                        <w:b/>
                        <w:sz w:val="22"/>
                      </w:rPr>
                      <w:t>Department of AI,</w:t>
                    </w:r>
                    <w:r>
                      <w:rPr>
                        <w:b/>
                        <w:spacing w:val="-1"/>
                        <w:sz w:val="22"/>
                      </w:rPr>
                      <w:t xml:space="preserve"> </w:t>
                    </w:r>
                    <w:r>
                      <w:rPr>
                        <w:b/>
                        <w:sz w:val="22"/>
                      </w:rPr>
                      <w:t>ML &amp;</w:t>
                    </w:r>
                    <w:r>
                      <w:rPr>
                        <w:b/>
                        <w:spacing w:val="-3"/>
                        <w:sz w:val="22"/>
                      </w:rPr>
                      <w:t xml:space="preserve"> </w:t>
                    </w:r>
                    <w:r>
                      <w:rPr>
                        <w:b/>
                        <w:sz w:val="22"/>
                      </w:rPr>
                      <w:t xml:space="preserve">DS </w:t>
                    </w:r>
                    <w:r>
                      <w:rPr>
                        <w:b/>
                        <w:spacing w:val="-2"/>
                        <w:sz w:val="22"/>
                      </w:rPr>
                      <w:t>01AI0504</w:t>
                    </w:r>
                    <w:r>
                      <w:rPr>
                        <w:b/>
                        <w:spacing w:val="-14"/>
                        <w:sz w:val="22"/>
                      </w:rPr>
                      <w:t xml:space="preserve"> </w:t>
                    </w:r>
                    <w:r>
                      <w:rPr>
                        <w:b/>
                        <w:spacing w:val="-2"/>
                        <w:sz w:val="22"/>
                      </w:rPr>
                      <w:t>–</w:t>
                    </w:r>
                    <w:r>
                      <w:rPr>
                        <w:b/>
                        <w:spacing w:val="-12"/>
                        <w:sz w:val="22"/>
                      </w:rPr>
                      <w:t xml:space="preserve"> </w:t>
                    </w:r>
                    <w:r>
                      <w:rPr>
                        <w:b/>
                        <w:spacing w:val="-2"/>
                        <w:sz w:val="22"/>
                      </w:rPr>
                      <w:t>DIP</w:t>
                    </w:r>
                    <w:r>
                      <w:rPr>
                        <w:b/>
                        <w:spacing w:val="-14"/>
                        <w:sz w:val="22"/>
                      </w:rPr>
                      <w:t xml:space="preserve"> </w:t>
                    </w:r>
                    <w:r>
                      <w:rPr>
                        <w:b/>
                        <w:spacing w:val="-2"/>
                        <w:sz w:val="22"/>
                      </w:rPr>
                      <w:t>Lab</w:t>
                    </w:r>
                    <w:r>
                      <w:rPr>
                        <w:b/>
                        <w:spacing w:val="-16"/>
                        <w:sz w:val="22"/>
                      </w:rPr>
                      <w:t xml:space="preserve"> </w:t>
                    </w:r>
                    <w:r>
                      <w:rPr>
                        <w:b/>
                        <w:spacing w:val="-2"/>
                        <w:sz w:val="22"/>
                      </w:rPr>
                      <w:t>Manual</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0"/>
      <w:numFmt w:val="bullet"/>
      <w:lvlText w:val=""/>
      <w:lvlJc w:val="left"/>
      <w:pPr>
        <w:ind w:left="720"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764" w:hanging="361"/>
      </w:pPr>
      <w:rPr>
        <w:rFonts w:hint="default"/>
        <w:lang w:val="en-US" w:eastAsia="en-US" w:bidi="ar-SA"/>
      </w:rPr>
    </w:lvl>
    <w:lvl w:ilvl="2" w:tentative="0">
      <w:start w:val="0"/>
      <w:numFmt w:val="bullet"/>
      <w:lvlText w:val="•"/>
      <w:lvlJc w:val="left"/>
      <w:pPr>
        <w:ind w:left="2808" w:hanging="361"/>
      </w:pPr>
      <w:rPr>
        <w:rFonts w:hint="default"/>
        <w:lang w:val="en-US" w:eastAsia="en-US" w:bidi="ar-SA"/>
      </w:rPr>
    </w:lvl>
    <w:lvl w:ilvl="3" w:tentative="0">
      <w:start w:val="0"/>
      <w:numFmt w:val="bullet"/>
      <w:lvlText w:val="•"/>
      <w:lvlJc w:val="left"/>
      <w:pPr>
        <w:ind w:left="3852" w:hanging="361"/>
      </w:pPr>
      <w:rPr>
        <w:rFonts w:hint="default"/>
        <w:lang w:val="en-US" w:eastAsia="en-US" w:bidi="ar-SA"/>
      </w:rPr>
    </w:lvl>
    <w:lvl w:ilvl="4" w:tentative="0">
      <w:start w:val="0"/>
      <w:numFmt w:val="bullet"/>
      <w:lvlText w:val="•"/>
      <w:lvlJc w:val="left"/>
      <w:pPr>
        <w:ind w:left="4896"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84" w:hanging="361"/>
      </w:pPr>
      <w:rPr>
        <w:rFonts w:hint="default"/>
        <w:lang w:val="en-US" w:eastAsia="en-US" w:bidi="ar-SA"/>
      </w:rPr>
    </w:lvl>
    <w:lvl w:ilvl="7" w:tentative="0">
      <w:start w:val="0"/>
      <w:numFmt w:val="bullet"/>
      <w:lvlText w:val="•"/>
      <w:lvlJc w:val="left"/>
      <w:pPr>
        <w:ind w:left="8028" w:hanging="361"/>
      </w:pPr>
      <w:rPr>
        <w:rFonts w:hint="default"/>
        <w:lang w:val="en-US" w:eastAsia="en-US" w:bidi="ar-SA"/>
      </w:rPr>
    </w:lvl>
    <w:lvl w:ilvl="8" w:tentative="0">
      <w:start w:val="0"/>
      <w:numFmt w:val="bullet"/>
      <w:lvlText w:val="•"/>
      <w:lvlJc w:val="left"/>
      <w:pPr>
        <w:ind w:left="9072" w:hanging="361"/>
      </w:pPr>
      <w:rPr>
        <w:rFonts w:hint="default"/>
        <w:lang w:val="en-US" w:eastAsia="en-US" w:bidi="ar-SA"/>
      </w:rPr>
    </w:lvl>
  </w:abstractNum>
  <w:abstractNum w:abstractNumId="1">
    <w:nsid w:val="B5E306ED"/>
    <w:multiLevelType w:val="multilevel"/>
    <w:tmpl w:val="B5E306ED"/>
    <w:lvl w:ilvl="0" w:tentative="0">
      <w:start w:val="1"/>
      <w:numFmt w:val="decimal"/>
      <w:lvlText w:val="%1."/>
      <w:lvlJc w:val="left"/>
      <w:pPr>
        <w:ind w:left="720" w:hanging="361"/>
        <w:jc w:val="left"/>
      </w:pPr>
      <w:rPr>
        <w:rFonts w:hint="default" w:ascii="Cambria" w:hAnsi="Cambria" w:eastAsia="Cambria" w:cs="Cambria"/>
        <w:b w:val="0"/>
        <w:bCs w:val="0"/>
        <w:i w:val="0"/>
        <w:iCs w:val="0"/>
        <w:spacing w:val="0"/>
        <w:w w:val="100"/>
        <w:sz w:val="22"/>
        <w:szCs w:val="22"/>
        <w:lang w:val="en-US" w:eastAsia="en-US" w:bidi="ar-SA"/>
      </w:rPr>
    </w:lvl>
    <w:lvl w:ilvl="1" w:tentative="0">
      <w:start w:val="0"/>
      <w:numFmt w:val="bullet"/>
      <w:lvlText w:val="•"/>
      <w:lvlJc w:val="left"/>
      <w:pPr>
        <w:ind w:left="1764" w:hanging="361"/>
      </w:pPr>
      <w:rPr>
        <w:rFonts w:hint="default"/>
        <w:lang w:val="en-US" w:eastAsia="en-US" w:bidi="ar-SA"/>
      </w:rPr>
    </w:lvl>
    <w:lvl w:ilvl="2" w:tentative="0">
      <w:start w:val="0"/>
      <w:numFmt w:val="bullet"/>
      <w:lvlText w:val="•"/>
      <w:lvlJc w:val="left"/>
      <w:pPr>
        <w:ind w:left="2808" w:hanging="361"/>
      </w:pPr>
      <w:rPr>
        <w:rFonts w:hint="default"/>
        <w:lang w:val="en-US" w:eastAsia="en-US" w:bidi="ar-SA"/>
      </w:rPr>
    </w:lvl>
    <w:lvl w:ilvl="3" w:tentative="0">
      <w:start w:val="0"/>
      <w:numFmt w:val="bullet"/>
      <w:lvlText w:val="•"/>
      <w:lvlJc w:val="left"/>
      <w:pPr>
        <w:ind w:left="3852" w:hanging="361"/>
      </w:pPr>
      <w:rPr>
        <w:rFonts w:hint="default"/>
        <w:lang w:val="en-US" w:eastAsia="en-US" w:bidi="ar-SA"/>
      </w:rPr>
    </w:lvl>
    <w:lvl w:ilvl="4" w:tentative="0">
      <w:start w:val="0"/>
      <w:numFmt w:val="bullet"/>
      <w:lvlText w:val="•"/>
      <w:lvlJc w:val="left"/>
      <w:pPr>
        <w:ind w:left="4896"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84" w:hanging="361"/>
      </w:pPr>
      <w:rPr>
        <w:rFonts w:hint="default"/>
        <w:lang w:val="en-US" w:eastAsia="en-US" w:bidi="ar-SA"/>
      </w:rPr>
    </w:lvl>
    <w:lvl w:ilvl="7" w:tentative="0">
      <w:start w:val="0"/>
      <w:numFmt w:val="bullet"/>
      <w:lvlText w:val="•"/>
      <w:lvlJc w:val="left"/>
      <w:pPr>
        <w:ind w:left="8028" w:hanging="361"/>
      </w:pPr>
      <w:rPr>
        <w:rFonts w:hint="default"/>
        <w:lang w:val="en-US" w:eastAsia="en-US" w:bidi="ar-SA"/>
      </w:rPr>
    </w:lvl>
    <w:lvl w:ilvl="8" w:tentative="0">
      <w:start w:val="0"/>
      <w:numFmt w:val="bullet"/>
      <w:lvlText w:val="•"/>
      <w:lvlJc w:val="left"/>
      <w:pPr>
        <w:ind w:left="9072" w:hanging="361"/>
      </w:pPr>
      <w:rPr>
        <w:rFonts w:hint="default"/>
        <w:lang w:val="en-US" w:eastAsia="en-US" w:bidi="ar-SA"/>
      </w:rPr>
    </w:lvl>
  </w:abstractNum>
  <w:abstractNum w:abstractNumId="2">
    <w:nsid w:val="BF205925"/>
    <w:multiLevelType w:val="multilevel"/>
    <w:tmpl w:val="BF205925"/>
    <w:lvl w:ilvl="0" w:tentative="0">
      <w:start w:val="0"/>
      <w:numFmt w:val="bullet"/>
      <w:lvlText w:val=""/>
      <w:lvlJc w:val="left"/>
      <w:pPr>
        <w:ind w:left="720"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764" w:hanging="361"/>
      </w:pPr>
      <w:rPr>
        <w:rFonts w:hint="default"/>
        <w:lang w:val="en-US" w:eastAsia="en-US" w:bidi="ar-SA"/>
      </w:rPr>
    </w:lvl>
    <w:lvl w:ilvl="2" w:tentative="0">
      <w:start w:val="0"/>
      <w:numFmt w:val="bullet"/>
      <w:lvlText w:val="•"/>
      <w:lvlJc w:val="left"/>
      <w:pPr>
        <w:ind w:left="2808" w:hanging="361"/>
      </w:pPr>
      <w:rPr>
        <w:rFonts w:hint="default"/>
        <w:lang w:val="en-US" w:eastAsia="en-US" w:bidi="ar-SA"/>
      </w:rPr>
    </w:lvl>
    <w:lvl w:ilvl="3" w:tentative="0">
      <w:start w:val="0"/>
      <w:numFmt w:val="bullet"/>
      <w:lvlText w:val="•"/>
      <w:lvlJc w:val="left"/>
      <w:pPr>
        <w:ind w:left="3852" w:hanging="361"/>
      </w:pPr>
      <w:rPr>
        <w:rFonts w:hint="default"/>
        <w:lang w:val="en-US" w:eastAsia="en-US" w:bidi="ar-SA"/>
      </w:rPr>
    </w:lvl>
    <w:lvl w:ilvl="4" w:tentative="0">
      <w:start w:val="0"/>
      <w:numFmt w:val="bullet"/>
      <w:lvlText w:val="•"/>
      <w:lvlJc w:val="left"/>
      <w:pPr>
        <w:ind w:left="4896"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84" w:hanging="361"/>
      </w:pPr>
      <w:rPr>
        <w:rFonts w:hint="default"/>
        <w:lang w:val="en-US" w:eastAsia="en-US" w:bidi="ar-SA"/>
      </w:rPr>
    </w:lvl>
    <w:lvl w:ilvl="7" w:tentative="0">
      <w:start w:val="0"/>
      <w:numFmt w:val="bullet"/>
      <w:lvlText w:val="•"/>
      <w:lvlJc w:val="left"/>
      <w:pPr>
        <w:ind w:left="8028" w:hanging="361"/>
      </w:pPr>
      <w:rPr>
        <w:rFonts w:hint="default"/>
        <w:lang w:val="en-US" w:eastAsia="en-US" w:bidi="ar-SA"/>
      </w:rPr>
    </w:lvl>
    <w:lvl w:ilvl="8" w:tentative="0">
      <w:start w:val="0"/>
      <w:numFmt w:val="bullet"/>
      <w:lvlText w:val="•"/>
      <w:lvlJc w:val="left"/>
      <w:pPr>
        <w:ind w:left="9072" w:hanging="361"/>
      </w:pPr>
      <w:rPr>
        <w:rFonts w:hint="default"/>
        <w:lang w:val="en-US" w:eastAsia="en-US" w:bidi="ar-SA"/>
      </w:rPr>
    </w:lvl>
  </w:abstractNum>
  <w:abstractNum w:abstractNumId="3">
    <w:nsid w:val="CF092B84"/>
    <w:multiLevelType w:val="multilevel"/>
    <w:tmpl w:val="CF092B84"/>
    <w:lvl w:ilvl="0" w:tentative="0">
      <w:start w:val="0"/>
      <w:numFmt w:val="bullet"/>
      <w:lvlText w:val=""/>
      <w:lvlJc w:val="left"/>
      <w:pPr>
        <w:ind w:left="720"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764" w:hanging="361"/>
      </w:pPr>
      <w:rPr>
        <w:rFonts w:hint="default"/>
        <w:lang w:val="en-US" w:eastAsia="en-US" w:bidi="ar-SA"/>
      </w:rPr>
    </w:lvl>
    <w:lvl w:ilvl="2" w:tentative="0">
      <w:start w:val="0"/>
      <w:numFmt w:val="bullet"/>
      <w:lvlText w:val="•"/>
      <w:lvlJc w:val="left"/>
      <w:pPr>
        <w:ind w:left="2808" w:hanging="361"/>
      </w:pPr>
      <w:rPr>
        <w:rFonts w:hint="default"/>
        <w:lang w:val="en-US" w:eastAsia="en-US" w:bidi="ar-SA"/>
      </w:rPr>
    </w:lvl>
    <w:lvl w:ilvl="3" w:tentative="0">
      <w:start w:val="0"/>
      <w:numFmt w:val="bullet"/>
      <w:lvlText w:val="•"/>
      <w:lvlJc w:val="left"/>
      <w:pPr>
        <w:ind w:left="3852" w:hanging="361"/>
      </w:pPr>
      <w:rPr>
        <w:rFonts w:hint="default"/>
        <w:lang w:val="en-US" w:eastAsia="en-US" w:bidi="ar-SA"/>
      </w:rPr>
    </w:lvl>
    <w:lvl w:ilvl="4" w:tentative="0">
      <w:start w:val="0"/>
      <w:numFmt w:val="bullet"/>
      <w:lvlText w:val="•"/>
      <w:lvlJc w:val="left"/>
      <w:pPr>
        <w:ind w:left="4896"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84" w:hanging="361"/>
      </w:pPr>
      <w:rPr>
        <w:rFonts w:hint="default"/>
        <w:lang w:val="en-US" w:eastAsia="en-US" w:bidi="ar-SA"/>
      </w:rPr>
    </w:lvl>
    <w:lvl w:ilvl="7" w:tentative="0">
      <w:start w:val="0"/>
      <w:numFmt w:val="bullet"/>
      <w:lvlText w:val="•"/>
      <w:lvlJc w:val="left"/>
      <w:pPr>
        <w:ind w:left="8028" w:hanging="361"/>
      </w:pPr>
      <w:rPr>
        <w:rFonts w:hint="default"/>
        <w:lang w:val="en-US" w:eastAsia="en-US" w:bidi="ar-SA"/>
      </w:rPr>
    </w:lvl>
    <w:lvl w:ilvl="8" w:tentative="0">
      <w:start w:val="0"/>
      <w:numFmt w:val="bullet"/>
      <w:lvlText w:val="•"/>
      <w:lvlJc w:val="left"/>
      <w:pPr>
        <w:ind w:left="9072" w:hanging="361"/>
      </w:pPr>
      <w:rPr>
        <w:rFonts w:hint="default"/>
        <w:lang w:val="en-US" w:eastAsia="en-US" w:bidi="ar-SA"/>
      </w:rPr>
    </w:lvl>
  </w:abstractNum>
  <w:abstractNum w:abstractNumId="4">
    <w:nsid w:val="0053208E"/>
    <w:multiLevelType w:val="multilevel"/>
    <w:tmpl w:val="0053208E"/>
    <w:lvl w:ilvl="0" w:tentative="0">
      <w:start w:val="1"/>
      <w:numFmt w:val="decimal"/>
      <w:lvlText w:val="%1."/>
      <w:lvlJc w:val="left"/>
      <w:pPr>
        <w:ind w:left="720" w:hanging="361"/>
        <w:jc w:val="left"/>
      </w:pPr>
      <w:rPr>
        <w:rFonts w:hint="default" w:ascii="Cambria" w:hAnsi="Cambria" w:eastAsia="Cambria" w:cs="Cambria"/>
        <w:b w:val="0"/>
        <w:bCs w:val="0"/>
        <w:i w:val="0"/>
        <w:iCs w:val="0"/>
        <w:spacing w:val="-1"/>
        <w:w w:val="100"/>
        <w:sz w:val="24"/>
        <w:szCs w:val="24"/>
        <w:lang w:val="en-US" w:eastAsia="en-US" w:bidi="ar-SA"/>
      </w:rPr>
    </w:lvl>
    <w:lvl w:ilvl="1" w:tentative="0">
      <w:start w:val="0"/>
      <w:numFmt w:val="bullet"/>
      <w:lvlText w:val="•"/>
      <w:lvlJc w:val="left"/>
      <w:pPr>
        <w:ind w:left="1764" w:hanging="361"/>
      </w:pPr>
      <w:rPr>
        <w:rFonts w:hint="default"/>
        <w:lang w:val="en-US" w:eastAsia="en-US" w:bidi="ar-SA"/>
      </w:rPr>
    </w:lvl>
    <w:lvl w:ilvl="2" w:tentative="0">
      <w:start w:val="0"/>
      <w:numFmt w:val="bullet"/>
      <w:lvlText w:val="•"/>
      <w:lvlJc w:val="left"/>
      <w:pPr>
        <w:ind w:left="2808" w:hanging="361"/>
      </w:pPr>
      <w:rPr>
        <w:rFonts w:hint="default"/>
        <w:lang w:val="en-US" w:eastAsia="en-US" w:bidi="ar-SA"/>
      </w:rPr>
    </w:lvl>
    <w:lvl w:ilvl="3" w:tentative="0">
      <w:start w:val="0"/>
      <w:numFmt w:val="bullet"/>
      <w:lvlText w:val="•"/>
      <w:lvlJc w:val="left"/>
      <w:pPr>
        <w:ind w:left="3852" w:hanging="361"/>
      </w:pPr>
      <w:rPr>
        <w:rFonts w:hint="default"/>
        <w:lang w:val="en-US" w:eastAsia="en-US" w:bidi="ar-SA"/>
      </w:rPr>
    </w:lvl>
    <w:lvl w:ilvl="4" w:tentative="0">
      <w:start w:val="0"/>
      <w:numFmt w:val="bullet"/>
      <w:lvlText w:val="•"/>
      <w:lvlJc w:val="left"/>
      <w:pPr>
        <w:ind w:left="4896"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84" w:hanging="361"/>
      </w:pPr>
      <w:rPr>
        <w:rFonts w:hint="default"/>
        <w:lang w:val="en-US" w:eastAsia="en-US" w:bidi="ar-SA"/>
      </w:rPr>
    </w:lvl>
    <w:lvl w:ilvl="7" w:tentative="0">
      <w:start w:val="0"/>
      <w:numFmt w:val="bullet"/>
      <w:lvlText w:val="•"/>
      <w:lvlJc w:val="left"/>
      <w:pPr>
        <w:ind w:left="8028" w:hanging="361"/>
      </w:pPr>
      <w:rPr>
        <w:rFonts w:hint="default"/>
        <w:lang w:val="en-US" w:eastAsia="en-US" w:bidi="ar-SA"/>
      </w:rPr>
    </w:lvl>
    <w:lvl w:ilvl="8" w:tentative="0">
      <w:start w:val="0"/>
      <w:numFmt w:val="bullet"/>
      <w:lvlText w:val="•"/>
      <w:lvlJc w:val="left"/>
      <w:pPr>
        <w:ind w:left="9072" w:hanging="361"/>
      </w:pPr>
      <w:rPr>
        <w:rFonts w:hint="default"/>
        <w:lang w:val="en-US" w:eastAsia="en-US" w:bidi="ar-SA"/>
      </w:rPr>
    </w:lvl>
  </w:abstractNum>
  <w:abstractNum w:abstractNumId="5">
    <w:nsid w:val="0248C179"/>
    <w:multiLevelType w:val="multilevel"/>
    <w:tmpl w:val="0248C179"/>
    <w:lvl w:ilvl="0" w:tentative="0">
      <w:start w:val="1"/>
      <w:numFmt w:val="decimal"/>
      <w:lvlText w:val="%1."/>
      <w:lvlJc w:val="left"/>
      <w:pPr>
        <w:ind w:left="720" w:hanging="361"/>
        <w:jc w:val="left"/>
      </w:pPr>
      <w:rPr>
        <w:rFonts w:hint="default" w:ascii="Cambria" w:hAnsi="Cambria" w:eastAsia="Cambria" w:cs="Cambria"/>
        <w:b w:val="0"/>
        <w:bCs w:val="0"/>
        <w:i w:val="0"/>
        <w:iCs w:val="0"/>
        <w:spacing w:val="0"/>
        <w:w w:val="100"/>
        <w:sz w:val="22"/>
        <w:szCs w:val="22"/>
        <w:lang w:val="en-US" w:eastAsia="en-US" w:bidi="ar-SA"/>
      </w:rPr>
    </w:lvl>
    <w:lvl w:ilvl="1" w:tentative="0">
      <w:start w:val="0"/>
      <w:numFmt w:val="bullet"/>
      <w:lvlText w:val="o"/>
      <w:lvlJc w:val="left"/>
      <w:pPr>
        <w:ind w:left="1440" w:hanging="360"/>
      </w:pPr>
      <w:rPr>
        <w:rFonts w:hint="default" w:ascii="Courier New" w:hAnsi="Courier New" w:eastAsia="Courier New" w:cs="Courier New"/>
        <w:b w:val="0"/>
        <w:bCs w:val="0"/>
        <w:i w:val="0"/>
        <w:iCs w:val="0"/>
        <w:spacing w:val="0"/>
        <w:w w:val="99"/>
        <w:sz w:val="20"/>
        <w:szCs w:val="20"/>
        <w:lang w:val="en-US" w:eastAsia="en-US" w:bidi="ar-SA"/>
      </w:rPr>
    </w:lvl>
    <w:lvl w:ilvl="2" w:tentative="0">
      <w:start w:val="0"/>
      <w:numFmt w:val="bullet"/>
      <w:lvlText w:val="•"/>
      <w:lvlJc w:val="left"/>
      <w:pPr>
        <w:ind w:left="2520" w:hanging="360"/>
      </w:pPr>
      <w:rPr>
        <w:rFonts w:hint="default"/>
        <w:lang w:val="en-US" w:eastAsia="en-US" w:bidi="ar-SA"/>
      </w:rPr>
    </w:lvl>
    <w:lvl w:ilvl="3" w:tentative="0">
      <w:start w:val="0"/>
      <w:numFmt w:val="bullet"/>
      <w:lvlText w:val="•"/>
      <w:lvlJc w:val="left"/>
      <w:pPr>
        <w:ind w:left="3600" w:hanging="360"/>
      </w:pPr>
      <w:rPr>
        <w:rFonts w:hint="default"/>
        <w:lang w:val="en-US" w:eastAsia="en-US" w:bidi="ar-SA"/>
      </w:rPr>
    </w:lvl>
    <w:lvl w:ilvl="4" w:tentative="0">
      <w:start w:val="0"/>
      <w:numFmt w:val="bullet"/>
      <w:lvlText w:val="•"/>
      <w:lvlJc w:val="left"/>
      <w:pPr>
        <w:ind w:left="4680"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840" w:hanging="360"/>
      </w:pPr>
      <w:rPr>
        <w:rFonts w:hint="default"/>
        <w:lang w:val="en-US" w:eastAsia="en-US" w:bidi="ar-SA"/>
      </w:rPr>
    </w:lvl>
    <w:lvl w:ilvl="7" w:tentative="0">
      <w:start w:val="0"/>
      <w:numFmt w:val="bullet"/>
      <w:lvlText w:val="•"/>
      <w:lvlJc w:val="left"/>
      <w:pPr>
        <w:ind w:left="7920" w:hanging="360"/>
      </w:pPr>
      <w:rPr>
        <w:rFonts w:hint="default"/>
        <w:lang w:val="en-US" w:eastAsia="en-US" w:bidi="ar-SA"/>
      </w:rPr>
    </w:lvl>
    <w:lvl w:ilvl="8" w:tentative="0">
      <w:start w:val="0"/>
      <w:numFmt w:val="bullet"/>
      <w:lvlText w:val="•"/>
      <w:lvlJc w:val="left"/>
      <w:pPr>
        <w:ind w:left="9000" w:hanging="360"/>
      </w:pPr>
      <w:rPr>
        <w:rFonts w:hint="default"/>
        <w:lang w:val="en-US" w:eastAsia="en-US" w:bidi="ar-SA"/>
      </w:rPr>
    </w:lvl>
  </w:abstractNum>
  <w:abstractNum w:abstractNumId="6">
    <w:nsid w:val="03D62ECE"/>
    <w:multiLevelType w:val="multilevel"/>
    <w:tmpl w:val="03D62ECE"/>
    <w:lvl w:ilvl="0" w:tentative="0">
      <w:start w:val="0"/>
      <w:numFmt w:val="bullet"/>
      <w:lvlText w:val=""/>
      <w:lvlJc w:val="left"/>
      <w:pPr>
        <w:ind w:left="720"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764" w:hanging="361"/>
      </w:pPr>
      <w:rPr>
        <w:rFonts w:hint="default"/>
        <w:lang w:val="en-US" w:eastAsia="en-US" w:bidi="ar-SA"/>
      </w:rPr>
    </w:lvl>
    <w:lvl w:ilvl="2" w:tentative="0">
      <w:start w:val="0"/>
      <w:numFmt w:val="bullet"/>
      <w:lvlText w:val="•"/>
      <w:lvlJc w:val="left"/>
      <w:pPr>
        <w:ind w:left="2808" w:hanging="361"/>
      </w:pPr>
      <w:rPr>
        <w:rFonts w:hint="default"/>
        <w:lang w:val="en-US" w:eastAsia="en-US" w:bidi="ar-SA"/>
      </w:rPr>
    </w:lvl>
    <w:lvl w:ilvl="3" w:tentative="0">
      <w:start w:val="0"/>
      <w:numFmt w:val="bullet"/>
      <w:lvlText w:val="•"/>
      <w:lvlJc w:val="left"/>
      <w:pPr>
        <w:ind w:left="3852" w:hanging="361"/>
      </w:pPr>
      <w:rPr>
        <w:rFonts w:hint="default"/>
        <w:lang w:val="en-US" w:eastAsia="en-US" w:bidi="ar-SA"/>
      </w:rPr>
    </w:lvl>
    <w:lvl w:ilvl="4" w:tentative="0">
      <w:start w:val="0"/>
      <w:numFmt w:val="bullet"/>
      <w:lvlText w:val="•"/>
      <w:lvlJc w:val="left"/>
      <w:pPr>
        <w:ind w:left="4896"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84" w:hanging="361"/>
      </w:pPr>
      <w:rPr>
        <w:rFonts w:hint="default"/>
        <w:lang w:val="en-US" w:eastAsia="en-US" w:bidi="ar-SA"/>
      </w:rPr>
    </w:lvl>
    <w:lvl w:ilvl="7" w:tentative="0">
      <w:start w:val="0"/>
      <w:numFmt w:val="bullet"/>
      <w:lvlText w:val="•"/>
      <w:lvlJc w:val="left"/>
      <w:pPr>
        <w:ind w:left="8028" w:hanging="361"/>
      </w:pPr>
      <w:rPr>
        <w:rFonts w:hint="default"/>
        <w:lang w:val="en-US" w:eastAsia="en-US" w:bidi="ar-SA"/>
      </w:rPr>
    </w:lvl>
    <w:lvl w:ilvl="8" w:tentative="0">
      <w:start w:val="0"/>
      <w:numFmt w:val="bullet"/>
      <w:lvlText w:val="•"/>
      <w:lvlJc w:val="left"/>
      <w:pPr>
        <w:ind w:left="9072" w:hanging="361"/>
      </w:pPr>
      <w:rPr>
        <w:rFonts w:hint="default"/>
        <w:lang w:val="en-US" w:eastAsia="en-US" w:bidi="ar-SA"/>
      </w:rPr>
    </w:lvl>
  </w:abstractNum>
  <w:abstractNum w:abstractNumId="7">
    <w:nsid w:val="25B654F3"/>
    <w:multiLevelType w:val="multilevel"/>
    <w:tmpl w:val="25B654F3"/>
    <w:lvl w:ilvl="0" w:tentative="0">
      <w:start w:val="1"/>
      <w:numFmt w:val="decimal"/>
      <w:lvlText w:val="%1."/>
      <w:lvlJc w:val="left"/>
      <w:pPr>
        <w:ind w:left="720" w:hanging="361"/>
        <w:jc w:val="left"/>
      </w:pPr>
      <w:rPr>
        <w:rFonts w:hint="default" w:ascii="Cambria" w:hAnsi="Cambria" w:eastAsia="Cambria" w:cs="Cambria"/>
        <w:b w:val="0"/>
        <w:bCs w:val="0"/>
        <w:i w:val="0"/>
        <w:iCs w:val="0"/>
        <w:spacing w:val="0"/>
        <w:w w:val="100"/>
        <w:sz w:val="22"/>
        <w:szCs w:val="22"/>
        <w:lang w:val="en-US" w:eastAsia="en-US" w:bidi="ar-SA"/>
      </w:rPr>
    </w:lvl>
    <w:lvl w:ilvl="1" w:tentative="0">
      <w:start w:val="0"/>
      <w:numFmt w:val="bullet"/>
      <w:lvlText w:val="•"/>
      <w:lvlJc w:val="left"/>
      <w:pPr>
        <w:ind w:left="1764" w:hanging="361"/>
      </w:pPr>
      <w:rPr>
        <w:rFonts w:hint="default"/>
        <w:lang w:val="en-US" w:eastAsia="en-US" w:bidi="ar-SA"/>
      </w:rPr>
    </w:lvl>
    <w:lvl w:ilvl="2" w:tentative="0">
      <w:start w:val="0"/>
      <w:numFmt w:val="bullet"/>
      <w:lvlText w:val="•"/>
      <w:lvlJc w:val="left"/>
      <w:pPr>
        <w:ind w:left="2808" w:hanging="361"/>
      </w:pPr>
      <w:rPr>
        <w:rFonts w:hint="default"/>
        <w:lang w:val="en-US" w:eastAsia="en-US" w:bidi="ar-SA"/>
      </w:rPr>
    </w:lvl>
    <w:lvl w:ilvl="3" w:tentative="0">
      <w:start w:val="0"/>
      <w:numFmt w:val="bullet"/>
      <w:lvlText w:val="•"/>
      <w:lvlJc w:val="left"/>
      <w:pPr>
        <w:ind w:left="3852" w:hanging="361"/>
      </w:pPr>
      <w:rPr>
        <w:rFonts w:hint="default"/>
        <w:lang w:val="en-US" w:eastAsia="en-US" w:bidi="ar-SA"/>
      </w:rPr>
    </w:lvl>
    <w:lvl w:ilvl="4" w:tentative="0">
      <w:start w:val="0"/>
      <w:numFmt w:val="bullet"/>
      <w:lvlText w:val="•"/>
      <w:lvlJc w:val="left"/>
      <w:pPr>
        <w:ind w:left="4896"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84" w:hanging="361"/>
      </w:pPr>
      <w:rPr>
        <w:rFonts w:hint="default"/>
        <w:lang w:val="en-US" w:eastAsia="en-US" w:bidi="ar-SA"/>
      </w:rPr>
    </w:lvl>
    <w:lvl w:ilvl="7" w:tentative="0">
      <w:start w:val="0"/>
      <w:numFmt w:val="bullet"/>
      <w:lvlText w:val="•"/>
      <w:lvlJc w:val="left"/>
      <w:pPr>
        <w:ind w:left="8028" w:hanging="361"/>
      </w:pPr>
      <w:rPr>
        <w:rFonts w:hint="default"/>
        <w:lang w:val="en-US" w:eastAsia="en-US" w:bidi="ar-SA"/>
      </w:rPr>
    </w:lvl>
    <w:lvl w:ilvl="8" w:tentative="0">
      <w:start w:val="0"/>
      <w:numFmt w:val="bullet"/>
      <w:lvlText w:val="•"/>
      <w:lvlJc w:val="left"/>
      <w:pPr>
        <w:ind w:left="9072" w:hanging="361"/>
      </w:pPr>
      <w:rPr>
        <w:rFonts w:hint="default"/>
        <w:lang w:val="en-US" w:eastAsia="en-US" w:bidi="ar-SA"/>
      </w:rPr>
    </w:lvl>
  </w:abstractNum>
  <w:abstractNum w:abstractNumId="8">
    <w:nsid w:val="59ADCABA"/>
    <w:multiLevelType w:val="multilevel"/>
    <w:tmpl w:val="59ADCABA"/>
    <w:lvl w:ilvl="0" w:tentative="0">
      <w:start w:val="1"/>
      <w:numFmt w:val="decimal"/>
      <w:lvlText w:val="%1."/>
      <w:lvlJc w:val="left"/>
      <w:pPr>
        <w:ind w:left="720" w:hanging="361"/>
        <w:jc w:val="left"/>
      </w:pPr>
      <w:rPr>
        <w:rFonts w:hint="default" w:ascii="Cambria" w:hAnsi="Cambria" w:eastAsia="Cambria" w:cs="Cambria"/>
        <w:b w:val="0"/>
        <w:bCs w:val="0"/>
        <w:i w:val="0"/>
        <w:iCs w:val="0"/>
        <w:spacing w:val="0"/>
        <w:w w:val="100"/>
        <w:sz w:val="28"/>
        <w:szCs w:val="28"/>
        <w:lang w:val="en-US" w:eastAsia="en-US" w:bidi="ar-SA"/>
      </w:rPr>
    </w:lvl>
    <w:lvl w:ilvl="1" w:tentative="0">
      <w:start w:val="0"/>
      <w:numFmt w:val="bullet"/>
      <w:lvlText w:val="•"/>
      <w:lvlJc w:val="left"/>
      <w:pPr>
        <w:ind w:left="1764" w:hanging="361"/>
      </w:pPr>
      <w:rPr>
        <w:rFonts w:hint="default"/>
        <w:lang w:val="en-US" w:eastAsia="en-US" w:bidi="ar-SA"/>
      </w:rPr>
    </w:lvl>
    <w:lvl w:ilvl="2" w:tentative="0">
      <w:start w:val="0"/>
      <w:numFmt w:val="bullet"/>
      <w:lvlText w:val="•"/>
      <w:lvlJc w:val="left"/>
      <w:pPr>
        <w:ind w:left="2808" w:hanging="361"/>
      </w:pPr>
      <w:rPr>
        <w:rFonts w:hint="default"/>
        <w:lang w:val="en-US" w:eastAsia="en-US" w:bidi="ar-SA"/>
      </w:rPr>
    </w:lvl>
    <w:lvl w:ilvl="3" w:tentative="0">
      <w:start w:val="0"/>
      <w:numFmt w:val="bullet"/>
      <w:lvlText w:val="•"/>
      <w:lvlJc w:val="left"/>
      <w:pPr>
        <w:ind w:left="3852" w:hanging="361"/>
      </w:pPr>
      <w:rPr>
        <w:rFonts w:hint="default"/>
        <w:lang w:val="en-US" w:eastAsia="en-US" w:bidi="ar-SA"/>
      </w:rPr>
    </w:lvl>
    <w:lvl w:ilvl="4" w:tentative="0">
      <w:start w:val="0"/>
      <w:numFmt w:val="bullet"/>
      <w:lvlText w:val="•"/>
      <w:lvlJc w:val="left"/>
      <w:pPr>
        <w:ind w:left="4896" w:hanging="361"/>
      </w:pPr>
      <w:rPr>
        <w:rFonts w:hint="default"/>
        <w:lang w:val="en-US" w:eastAsia="en-US" w:bidi="ar-SA"/>
      </w:rPr>
    </w:lvl>
    <w:lvl w:ilvl="5" w:tentative="0">
      <w:start w:val="0"/>
      <w:numFmt w:val="bullet"/>
      <w:lvlText w:val="•"/>
      <w:lvlJc w:val="left"/>
      <w:pPr>
        <w:ind w:left="5940" w:hanging="361"/>
      </w:pPr>
      <w:rPr>
        <w:rFonts w:hint="default"/>
        <w:lang w:val="en-US" w:eastAsia="en-US" w:bidi="ar-SA"/>
      </w:rPr>
    </w:lvl>
    <w:lvl w:ilvl="6" w:tentative="0">
      <w:start w:val="0"/>
      <w:numFmt w:val="bullet"/>
      <w:lvlText w:val="•"/>
      <w:lvlJc w:val="left"/>
      <w:pPr>
        <w:ind w:left="6984" w:hanging="361"/>
      </w:pPr>
      <w:rPr>
        <w:rFonts w:hint="default"/>
        <w:lang w:val="en-US" w:eastAsia="en-US" w:bidi="ar-SA"/>
      </w:rPr>
    </w:lvl>
    <w:lvl w:ilvl="7" w:tentative="0">
      <w:start w:val="0"/>
      <w:numFmt w:val="bullet"/>
      <w:lvlText w:val="•"/>
      <w:lvlJc w:val="left"/>
      <w:pPr>
        <w:ind w:left="8028" w:hanging="361"/>
      </w:pPr>
      <w:rPr>
        <w:rFonts w:hint="default"/>
        <w:lang w:val="en-US" w:eastAsia="en-US" w:bidi="ar-SA"/>
      </w:rPr>
    </w:lvl>
    <w:lvl w:ilvl="8" w:tentative="0">
      <w:start w:val="0"/>
      <w:numFmt w:val="bullet"/>
      <w:lvlText w:val="•"/>
      <w:lvlJc w:val="left"/>
      <w:pPr>
        <w:ind w:left="9072" w:hanging="361"/>
      </w:pPr>
      <w:rPr>
        <w:rFonts w:hint="default"/>
        <w:lang w:val="en-US" w:eastAsia="en-US" w:bidi="ar-SA"/>
      </w:rPr>
    </w:lvl>
  </w:abstractNum>
  <w:abstractNum w:abstractNumId="9">
    <w:nsid w:val="72183CF9"/>
    <w:multiLevelType w:val="multilevel"/>
    <w:tmpl w:val="72183CF9"/>
    <w:lvl w:ilvl="0" w:tentative="0">
      <w:start w:val="0"/>
      <w:numFmt w:val="bullet"/>
      <w:lvlText w:val=""/>
      <w:lvlJc w:val="left"/>
      <w:pPr>
        <w:ind w:left="0" w:hanging="361"/>
      </w:pPr>
      <w:rPr>
        <w:rFonts w:hint="default" w:ascii="Symbol" w:hAnsi="Symbol" w:eastAsia="Symbol" w:cs="Symbol"/>
        <w:b w:val="0"/>
        <w:bCs w:val="0"/>
        <w:i w:val="0"/>
        <w:iCs w:val="0"/>
        <w:spacing w:val="0"/>
        <w:w w:val="99"/>
        <w:sz w:val="20"/>
        <w:szCs w:val="20"/>
        <w:lang w:val="en-US" w:eastAsia="en-US" w:bidi="ar-SA"/>
      </w:rPr>
    </w:lvl>
    <w:lvl w:ilvl="1" w:tentative="0">
      <w:start w:val="0"/>
      <w:numFmt w:val="bullet"/>
      <w:lvlText w:val="•"/>
      <w:lvlJc w:val="left"/>
      <w:pPr>
        <w:ind w:left="1116" w:hanging="361"/>
      </w:pPr>
      <w:rPr>
        <w:rFonts w:hint="default"/>
        <w:lang w:val="en-US" w:eastAsia="en-US" w:bidi="ar-SA"/>
      </w:rPr>
    </w:lvl>
    <w:lvl w:ilvl="2" w:tentative="0">
      <w:start w:val="0"/>
      <w:numFmt w:val="bullet"/>
      <w:lvlText w:val="•"/>
      <w:lvlJc w:val="left"/>
      <w:pPr>
        <w:ind w:left="2232" w:hanging="361"/>
      </w:pPr>
      <w:rPr>
        <w:rFonts w:hint="default"/>
        <w:lang w:val="en-US" w:eastAsia="en-US" w:bidi="ar-SA"/>
      </w:rPr>
    </w:lvl>
    <w:lvl w:ilvl="3" w:tentative="0">
      <w:start w:val="0"/>
      <w:numFmt w:val="bullet"/>
      <w:lvlText w:val="•"/>
      <w:lvlJc w:val="left"/>
      <w:pPr>
        <w:ind w:left="3348" w:hanging="361"/>
      </w:pPr>
      <w:rPr>
        <w:rFonts w:hint="default"/>
        <w:lang w:val="en-US" w:eastAsia="en-US" w:bidi="ar-SA"/>
      </w:rPr>
    </w:lvl>
    <w:lvl w:ilvl="4" w:tentative="0">
      <w:start w:val="0"/>
      <w:numFmt w:val="bullet"/>
      <w:lvlText w:val="•"/>
      <w:lvlJc w:val="left"/>
      <w:pPr>
        <w:ind w:left="4464" w:hanging="361"/>
      </w:pPr>
      <w:rPr>
        <w:rFonts w:hint="default"/>
        <w:lang w:val="en-US" w:eastAsia="en-US" w:bidi="ar-SA"/>
      </w:rPr>
    </w:lvl>
    <w:lvl w:ilvl="5" w:tentative="0">
      <w:start w:val="0"/>
      <w:numFmt w:val="bullet"/>
      <w:lvlText w:val="•"/>
      <w:lvlJc w:val="left"/>
      <w:pPr>
        <w:ind w:left="5580" w:hanging="361"/>
      </w:pPr>
      <w:rPr>
        <w:rFonts w:hint="default"/>
        <w:lang w:val="en-US" w:eastAsia="en-US" w:bidi="ar-SA"/>
      </w:rPr>
    </w:lvl>
    <w:lvl w:ilvl="6" w:tentative="0">
      <w:start w:val="0"/>
      <w:numFmt w:val="bullet"/>
      <w:lvlText w:val="•"/>
      <w:lvlJc w:val="left"/>
      <w:pPr>
        <w:ind w:left="6696" w:hanging="361"/>
      </w:pPr>
      <w:rPr>
        <w:rFonts w:hint="default"/>
        <w:lang w:val="en-US" w:eastAsia="en-US" w:bidi="ar-SA"/>
      </w:rPr>
    </w:lvl>
    <w:lvl w:ilvl="7" w:tentative="0">
      <w:start w:val="0"/>
      <w:numFmt w:val="bullet"/>
      <w:lvlText w:val="•"/>
      <w:lvlJc w:val="left"/>
      <w:pPr>
        <w:ind w:left="7812" w:hanging="361"/>
      </w:pPr>
      <w:rPr>
        <w:rFonts w:hint="default"/>
        <w:lang w:val="en-US" w:eastAsia="en-US" w:bidi="ar-SA"/>
      </w:rPr>
    </w:lvl>
    <w:lvl w:ilvl="8" w:tentative="0">
      <w:start w:val="0"/>
      <w:numFmt w:val="bullet"/>
      <w:lvlText w:val="•"/>
      <w:lvlJc w:val="left"/>
      <w:pPr>
        <w:ind w:left="8928" w:hanging="361"/>
      </w:pPr>
      <w:rPr>
        <w:rFonts w:hint="default"/>
        <w:lang w:val="en-US" w:eastAsia="en-US" w:bidi="ar-SA"/>
      </w:rPr>
    </w:lvl>
  </w:abstractNum>
  <w:num w:numId="1">
    <w:abstractNumId w:val="4"/>
  </w:num>
  <w:num w:numId="2">
    <w:abstractNumId w:val="3"/>
  </w:num>
  <w:num w:numId="3">
    <w:abstractNumId w:val="8"/>
  </w:num>
  <w:num w:numId="4">
    <w:abstractNumId w:val="2"/>
  </w:num>
  <w:num w:numId="5">
    <w:abstractNumId w:val="1"/>
  </w:num>
  <w:num w:numId="6">
    <w:abstractNumId w:val="6"/>
  </w:num>
  <w:num w:numId="7">
    <w:abstractNumId w:val="7"/>
  </w:num>
  <w:num w:numId="8">
    <w:abstractNumId w:val="9"/>
  </w:num>
  <w:num w:numId="9">
    <w:abstractNumId w:val="5"/>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326673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mbria" w:hAnsi="Cambria" w:eastAsia="Cambria" w:cs="Cambria"/>
      <w:sz w:val="22"/>
      <w:szCs w:val="22"/>
      <w:lang w:val="en-US" w:eastAsia="en-US" w:bidi="ar-SA"/>
    </w:rPr>
  </w:style>
  <w:style w:type="paragraph" w:styleId="2">
    <w:name w:val="heading 1"/>
    <w:basedOn w:val="1"/>
    <w:qFormat/>
    <w:uiPriority w:val="1"/>
    <w:pPr>
      <w:outlineLvl w:val="1"/>
    </w:pPr>
    <w:rPr>
      <w:rFonts w:ascii="Cambria" w:hAnsi="Cambria" w:eastAsia="Cambria" w:cs="Cambria"/>
      <w:b/>
      <w:bCs/>
      <w:sz w:val="28"/>
      <w:szCs w:val="28"/>
      <w:lang w:val="en-US" w:eastAsia="en-US" w:bidi="ar-SA"/>
    </w:rPr>
  </w:style>
  <w:style w:type="paragraph" w:styleId="3">
    <w:name w:val="heading 2"/>
    <w:basedOn w:val="1"/>
    <w:qFormat/>
    <w:uiPriority w:val="1"/>
    <w:pPr>
      <w:outlineLvl w:val="2"/>
    </w:pPr>
    <w:rPr>
      <w:rFonts w:ascii="Cambria" w:hAnsi="Cambria" w:eastAsia="Cambria" w:cs="Cambria"/>
      <w:b/>
      <w:bCs/>
      <w:sz w:val="22"/>
      <w:szCs w:val="22"/>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rPr>
      <w:rFonts w:ascii="Cambria" w:hAnsi="Cambria" w:eastAsia="Cambria" w:cs="Cambria"/>
      <w:sz w:val="22"/>
      <w:szCs w:val="22"/>
      <w:lang w:val="en-US" w:eastAsia="en-US" w:bidi="ar-SA"/>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line="257" w:lineRule="exact"/>
      <w:ind w:left="720" w:hanging="360"/>
    </w:pPr>
    <w:rPr>
      <w:rFonts w:ascii="Cambria" w:hAnsi="Cambria" w:eastAsia="Cambria" w:cs="Cambria"/>
      <w:lang w:val="en-US" w:eastAsia="en-US" w:bidi="ar-SA"/>
    </w:rPr>
  </w:style>
  <w:style w:type="paragraph" w:customStyle="1" w:styleId="9">
    <w:name w:val="Table Paragraph"/>
    <w:basedOn w:val="1"/>
    <w:qFormat/>
    <w:uiPriority w:val="1"/>
    <w:pPr>
      <w:ind w:left="131"/>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2639</Words>
  <Characters>13084</Characters>
  <TotalTime>4</TotalTime>
  <ScaleCrop>false</ScaleCrop>
  <LinksUpToDate>false</LinksUpToDate>
  <CharactersWithSpaces>15428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2026-08-12T16:04:00Z</dcterms:created>
  <dc:creator>hp</dc:creator>
  <cp:lastModifiedBy>sujit</cp:lastModifiedBy>
  <dcterms:modified xsi:type="dcterms:W3CDTF">2026-08-12T16:22:14Z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2026-08-03T00:00:00Z</vt:filetime>
  </property>
  <property fmtid="{D5CDD505-2E9C-101B-9397-08002B2CF9AE}" pid="4" name="Creator">
    <vt:lpwstr>Microsoft® Word 2024</vt:lpwstr>
  </property>
  <property fmtid="{D5CDD505-2E9C-101B-9397-08002B2CF9AE}" pid="5" name="LastSaved">
    <vt:filetime>2026-08-12T00:00:00Z</vt:filetime>
  </property>
  <property fmtid="{D5CDD505-2E9C-101B-9397-08002B2CF9AE}" pid="6" name="Producer">
    <vt:lpwstr>Microsoft® Word 2024</vt:lpwstr>
  </property>
  <property fmtid="{D5CDD505-2E9C-101B-9397-08002B2CF9AE}" pid="7" name="KSOTemplateDocerSaveRecord">
    <vt:lpwstr>eyJoZGlkIjoiZTJmNTkzNGIwZDRmOTY0MDM0MTU3ZmNmYTFjNjYwOTIifQ==</vt:lpwstr>
  </property>
  <property fmtid="{D5CDD505-2E9C-101B-9397-08002B2CF9AE}" pid="8" name="KSOProductBuildVer">
    <vt:lpwstr>1033-12.1.0.28032</vt:lpwstr>
  </property>
  <property fmtid="{D5CDD505-2E9C-101B-9397-08002B2CF9AE}" pid="9" name="ICV">
    <vt:lpwstr>025771A0640F44058D659F3C6EF4C4E2_13</vt:lpwstr>
  </property>
</Properties>
</file>